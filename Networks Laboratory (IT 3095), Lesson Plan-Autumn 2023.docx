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1E51" w:rsidRDefault="002817CE">
      <w:pPr>
        <w:spacing w:after="0" w:line="240" w:lineRule="auto"/>
        <w:jc w:val="center"/>
        <w:rPr>
          <w:rFonts w:ascii="Bookman Old Style" w:hAnsi="Bookman Old Style"/>
          <w:b/>
          <w:sz w:val="24"/>
          <w:szCs w:val="24"/>
        </w:rPr>
      </w:pPr>
      <w:r>
        <w:rPr>
          <w:rFonts w:ascii="Bookman Old Style" w:hAnsi="Bookman Old Style"/>
          <w:b/>
          <w:sz w:val="24"/>
          <w:szCs w:val="24"/>
        </w:rPr>
        <w:t>School of Computer Engineering</w:t>
      </w:r>
    </w:p>
    <w:p w:rsidR="00091E51" w:rsidRDefault="002817CE">
      <w:pPr>
        <w:spacing w:after="0" w:line="240" w:lineRule="auto"/>
        <w:jc w:val="center"/>
        <w:rPr>
          <w:rFonts w:ascii="Bookman Old Style" w:hAnsi="Bookman Old Style"/>
          <w:b/>
          <w:sz w:val="24"/>
          <w:szCs w:val="24"/>
        </w:rPr>
      </w:pPr>
      <w:r>
        <w:rPr>
          <w:rFonts w:ascii="Bookman Old Style" w:hAnsi="Bookman Old Style"/>
          <w:b/>
          <w:sz w:val="24"/>
          <w:szCs w:val="24"/>
        </w:rPr>
        <w:t>KIIT deemed to be University</w:t>
      </w:r>
    </w:p>
    <w:p w:rsidR="00091E51" w:rsidRDefault="003A6C04">
      <w:pPr>
        <w:spacing w:after="0" w:line="240" w:lineRule="auto"/>
        <w:jc w:val="center"/>
        <w:rPr>
          <w:rFonts w:ascii="Bookman Old Style" w:hAnsi="Bookman Old Style"/>
          <w:b/>
          <w:sz w:val="24"/>
          <w:szCs w:val="24"/>
        </w:rPr>
      </w:pPr>
      <w:r w:rsidRPr="003A6C04">
        <w:rPr>
          <w:rFonts w:ascii="Bookman Old Style" w:hAnsi="Bookman Old Style"/>
          <w:b/>
          <w:sz w:val="24"/>
          <w:szCs w:val="24"/>
        </w:rPr>
        <w:t>Networks Laboratory</w:t>
      </w:r>
      <w:r w:rsidR="002817CE">
        <w:rPr>
          <w:rFonts w:ascii="Bookman Old Style" w:hAnsi="Bookman Old Style"/>
          <w:b/>
          <w:sz w:val="24"/>
          <w:szCs w:val="24"/>
        </w:rPr>
        <w:t xml:space="preserve"> Lesson Plan – Autumn’2023 (</w:t>
      </w:r>
      <w:r>
        <w:rPr>
          <w:rFonts w:ascii="Bookman Old Style" w:hAnsi="Bookman Old Style"/>
          <w:b/>
          <w:sz w:val="24"/>
          <w:szCs w:val="24"/>
        </w:rPr>
        <w:t>5</w:t>
      </w:r>
      <w:r w:rsidRPr="003A6C04">
        <w:rPr>
          <w:rFonts w:ascii="Bookman Old Style" w:hAnsi="Bookman Old Style"/>
          <w:b/>
          <w:sz w:val="24"/>
          <w:szCs w:val="24"/>
          <w:vertAlign w:val="superscript"/>
        </w:rPr>
        <w:t>th</w:t>
      </w:r>
      <w:r>
        <w:rPr>
          <w:rFonts w:ascii="Bookman Old Style" w:hAnsi="Bookman Old Style"/>
          <w:b/>
          <w:sz w:val="24"/>
          <w:szCs w:val="24"/>
        </w:rPr>
        <w:t xml:space="preserve"> </w:t>
      </w:r>
      <w:r w:rsidR="002817CE">
        <w:rPr>
          <w:rFonts w:ascii="Bookman Old Style" w:hAnsi="Bookman Old Style"/>
          <w:b/>
          <w:sz w:val="24"/>
          <w:szCs w:val="24"/>
        </w:rPr>
        <w:t>Semester)</w:t>
      </w:r>
    </w:p>
    <w:p w:rsidR="00091E51" w:rsidRDefault="00091E51">
      <w:pPr>
        <w:spacing w:line="184" w:lineRule="atLeast"/>
        <w:rPr>
          <w:rFonts w:ascii="Bookman Old Style" w:hAnsi="Bookman Old Style"/>
          <w:sz w:val="24"/>
          <w:szCs w:val="24"/>
        </w:rPr>
      </w:pPr>
    </w:p>
    <w:p w:rsidR="00091E51" w:rsidRDefault="002817CE" w:rsidP="00C876D9">
      <w:pPr>
        <w:spacing w:line="480" w:lineRule="auto"/>
        <w:rPr>
          <w:rFonts w:ascii="Bookman Old Style" w:hAnsi="Bookman Old Style"/>
          <w:sz w:val="24"/>
          <w:szCs w:val="24"/>
        </w:rPr>
      </w:pPr>
      <w:r>
        <w:rPr>
          <w:rFonts w:ascii="Bookman Old Style" w:hAnsi="Bookman Old Style"/>
          <w:sz w:val="24"/>
          <w:szCs w:val="24"/>
        </w:rPr>
        <w:t>Discipline:</w:t>
      </w:r>
      <w:r w:rsidR="003A6C04">
        <w:rPr>
          <w:rFonts w:ascii="Bookman Old Style" w:hAnsi="Bookman Old Style"/>
          <w:sz w:val="24"/>
          <w:szCs w:val="24"/>
        </w:rPr>
        <w:t xml:space="preserve"> CSE/IT/</w:t>
      </w:r>
      <w:r w:rsidR="0078655B">
        <w:rPr>
          <w:rFonts w:ascii="Bookman Old Style" w:hAnsi="Bookman Old Style"/>
          <w:sz w:val="24"/>
          <w:szCs w:val="24"/>
        </w:rPr>
        <w:t>CS</w:t>
      </w:r>
      <w:r w:rsidR="003A6C04">
        <w:rPr>
          <w:rFonts w:ascii="Bookman Old Style" w:hAnsi="Bookman Old Style"/>
          <w:sz w:val="24"/>
          <w:szCs w:val="24"/>
        </w:rPr>
        <w:t>CE/</w:t>
      </w:r>
      <w:r w:rsidR="00CE7BFB">
        <w:rPr>
          <w:rFonts w:ascii="Bookman Old Style" w:hAnsi="Bookman Old Style"/>
          <w:sz w:val="24"/>
          <w:szCs w:val="24"/>
        </w:rPr>
        <w:t>CS</w:t>
      </w:r>
      <w:r w:rsidR="003A6C04">
        <w:rPr>
          <w:rFonts w:ascii="Bookman Old Style" w:hAnsi="Bookman Old Style"/>
          <w:sz w:val="24"/>
          <w:szCs w:val="24"/>
        </w:rPr>
        <w:t>SE</w:t>
      </w:r>
    </w:p>
    <w:p w:rsidR="00091E51" w:rsidRDefault="002817CE" w:rsidP="00C876D9">
      <w:pPr>
        <w:pStyle w:val="Default"/>
        <w:spacing w:line="480" w:lineRule="auto"/>
        <w:rPr>
          <w:rFonts w:ascii="Bookman Old Style" w:hAnsi="Bookman Old Style"/>
        </w:rPr>
      </w:pPr>
      <w:r>
        <w:rPr>
          <w:rFonts w:ascii="Bookman Old Style" w:hAnsi="Bookman Old Style"/>
        </w:rPr>
        <w:t xml:space="preserve">Course name and Code:   </w:t>
      </w:r>
      <w:r w:rsidR="003A6C04" w:rsidRPr="003A6C04">
        <w:rPr>
          <w:rFonts w:ascii="Bookman Old Style" w:hAnsi="Bookman Old Style"/>
        </w:rPr>
        <w:t>Networks Laboratory</w:t>
      </w:r>
      <w:r w:rsidR="003A6C04">
        <w:rPr>
          <w:rFonts w:ascii="Bookman Old Style" w:hAnsi="Bookman Old Style"/>
        </w:rPr>
        <w:t xml:space="preserve"> (IT 3095), </w:t>
      </w:r>
      <w:r>
        <w:rPr>
          <w:rFonts w:ascii="Bookman Old Style" w:hAnsi="Bookman Old Style"/>
        </w:rPr>
        <w:t>(</w:t>
      </w:r>
      <w:r w:rsidR="003A6C04">
        <w:rPr>
          <w:rFonts w:ascii="Bookman Old Style" w:hAnsi="Bookman Old Style"/>
        </w:rPr>
        <w:t>0</w:t>
      </w:r>
      <w:r>
        <w:rPr>
          <w:rFonts w:ascii="Bookman Old Style" w:hAnsi="Bookman Old Style"/>
        </w:rPr>
        <w:t>-</w:t>
      </w:r>
      <w:r w:rsidR="003A6C04">
        <w:rPr>
          <w:rFonts w:ascii="Bookman Old Style" w:hAnsi="Bookman Old Style"/>
        </w:rPr>
        <w:t>0</w:t>
      </w:r>
      <w:r>
        <w:rPr>
          <w:rFonts w:ascii="Bookman Old Style" w:hAnsi="Bookman Old Style"/>
        </w:rPr>
        <w:t>-</w:t>
      </w:r>
      <w:r w:rsidR="003A6C04">
        <w:rPr>
          <w:rFonts w:ascii="Bookman Old Style" w:hAnsi="Bookman Old Style"/>
        </w:rPr>
        <w:t xml:space="preserve">2, </w:t>
      </w:r>
      <w:r>
        <w:rPr>
          <w:rFonts w:ascii="Bookman Old Style" w:hAnsi="Bookman Old Style"/>
        </w:rPr>
        <w:t xml:space="preserve">Cr:  </w:t>
      </w:r>
      <w:r w:rsidR="003A6C04">
        <w:rPr>
          <w:rFonts w:ascii="Bookman Old Style" w:hAnsi="Bookman Old Style"/>
        </w:rPr>
        <w:t>1</w:t>
      </w:r>
      <w:r>
        <w:rPr>
          <w:rFonts w:ascii="Bookman Old Style" w:hAnsi="Bookman Old Style"/>
        </w:rPr>
        <w:t>)</w:t>
      </w:r>
    </w:p>
    <w:p w:rsidR="00091E51" w:rsidRDefault="002817CE" w:rsidP="00C876D9">
      <w:pPr>
        <w:spacing w:line="480" w:lineRule="auto"/>
        <w:ind w:rightChars="200" w:right="440"/>
        <w:rPr>
          <w:rFonts w:ascii="Bookman Old Style" w:hAnsi="Bookman Old Style" w:cs="Bookman Old Style"/>
          <w:sz w:val="24"/>
          <w:szCs w:val="24"/>
        </w:rPr>
      </w:pPr>
      <w:r>
        <w:rPr>
          <w:rFonts w:ascii="Bookman Old Style" w:hAnsi="Bookman Old Style" w:cs="Bookman Old Style"/>
          <w:i/>
          <w:iCs/>
          <w:sz w:val="24"/>
          <w:szCs w:val="24"/>
        </w:rPr>
        <w:t>Instructor Name:</w:t>
      </w:r>
      <w:r>
        <w:rPr>
          <w:rFonts w:ascii="Bookman Old Style" w:hAnsi="Bookman Old Style" w:cs="Bookman Old Style"/>
          <w:sz w:val="24"/>
          <w:szCs w:val="24"/>
        </w:rPr>
        <w:t xml:space="preserve"> Dr. </w:t>
      </w:r>
      <w:proofErr w:type="spellStart"/>
      <w:r w:rsidR="00AA5A2A">
        <w:rPr>
          <w:rFonts w:ascii="Bookman Old Style" w:hAnsi="Bookman Old Style" w:cs="Bookman Old Style"/>
          <w:sz w:val="24"/>
          <w:szCs w:val="24"/>
        </w:rPr>
        <w:t>Suneeta</w:t>
      </w:r>
      <w:proofErr w:type="spellEnd"/>
      <w:r w:rsidR="00AA5A2A">
        <w:rPr>
          <w:rFonts w:ascii="Bookman Old Style" w:hAnsi="Bookman Old Style" w:cs="Bookman Old Style"/>
          <w:sz w:val="24"/>
          <w:szCs w:val="24"/>
        </w:rPr>
        <w:t xml:space="preserve"> </w:t>
      </w:r>
      <w:proofErr w:type="spellStart"/>
      <w:r w:rsidR="00AA5A2A">
        <w:rPr>
          <w:rFonts w:ascii="Bookman Old Style" w:hAnsi="Bookman Old Style" w:cs="Bookman Old Style"/>
          <w:sz w:val="24"/>
          <w:szCs w:val="24"/>
        </w:rPr>
        <w:t>Mohanty</w:t>
      </w:r>
      <w:proofErr w:type="spellEnd"/>
      <w:r w:rsidR="003A6C04">
        <w:rPr>
          <w:rFonts w:ascii="Bookman Old Style" w:hAnsi="Bookman Old Style" w:cs="Bookman Old Style"/>
          <w:sz w:val="24"/>
          <w:szCs w:val="24"/>
        </w:rPr>
        <w:t>,</w:t>
      </w:r>
      <w:r>
        <w:rPr>
          <w:rFonts w:ascii="Bookman Old Style" w:hAnsi="Bookman Old Style" w:cs="Bookman Old Style"/>
          <w:sz w:val="24"/>
          <w:szCs w:val="24"/>
        </w:rPr>
        <w:t xml:space="preserve"> </w:t>
      </w:r>
      <w:hyperlink r:id="rId7" w:history="1">
        <w:r w:rsidR="00AA5A2A" w:rsidRPr="00A74EAD">
          <w:rPr>
            <w:rStyle w:val="Hyperlink"/>
            <w:rFonts w:ascii="Bookman Old Style" w:hAnsi="Bookman Old Style" w:cs="Bookman Old Style"/>
            <w:sz w:val="24"/>
            <w:szCs w:val="24"/>
          </w:rPr>
          <w:t>Email: smohantyfcs@kiit.ac.in</w:t>
        </w:r>
      </w:hyperlink>
    </w:p>
    <w:p w:rsidR="00091E51" w:rsidRDefault="002817CE" w:rsidP="00C876D9">
      <w:pPr>
        <w:spacing w:line="480" w:lineRule="auto"/>
        <w:ind w:rightChars="200" w:right="440"/>
        <w:rPr>
          <w:rFonts w:ascii="Bookman Old Style" w:hAnsi="Bookman Old Style" w:cs="Bookman Old Style"/>
          <w:sz w:val="24"/>
          <w:szCs w:val="24"/>
        </w:rPr>
      </w:pPr>
      <w:r>
        <w:rPr>
          <w:rFonts w:ascii="Bookman Old Style" w:hAnsi="Bookman Old Style" w:cs="Bookman Old Style"/>
          <w:i/>
          <w:iCs/>
          <w:sz w:val="24"/>
          <w:szCs w:val="24"/>
        </w:rPr>
        <w:t>Instructor Chamber:</w:t>
      </w:r>
      <w:r>
        <w:rPr>
          <w:rFonts w:ascii="Bookman Old Style" w:hAnsi="Bookman Old Style" w:cs="Bookman Old Style"/>
          <w:sz w:val="24"/>
          <w:szCs w:val="24"/>
        </w:rPr>
        <w:t xml:space="preserve"> </w:t>
      </w:r>
      <w:r w:rsidR="00455DC5">
        <w:rPr>
          <w:rFonts w:ascii="Bookman Old Style" w:hAnsi="Bookman Old Style" w:cs="Bookman Old Style"/>
          <w:sz w:val="24"/>
          <w:szCs w:val="24"/>
        </w:rPr>
        <w:t>F-08</w:t>
      </w:r>
      <w:r w:rsidR="003A6C04">
        <w:rPr>
          <w:rFonts w:ascii="Bookman Old Style" w:hAnsi="Bookman Old Style" w:cs="Bookman Old Style"/>
          <w:sz w:val="24"/>
          <w:szCs w:val="24"/>
        </w:rPr>
        <w:t xml:space="preserve">, </w:t>
      </w:r>
      <w:r w:rsidR="00455DC5">
        <w:rPr>
          <w:rFonts w:ascii="Bookman Old Style" w:hAnsi="Bookman Old Style" w:cs="Bookman Old Style"/>
          <w:sz w:val="24"/>
          <w:szCs w:val="24"/>
        </w:rPr>
        <w:t>Block-A</w:t>
      </w:r>
      <w:r>
        <w:rPr>
          <w:rFonts w:ascii="Bookman Old Style" w:hAnsi="Bookman Old Style" w:cs="Bookman Old Style"/>
          <w:sz w:val="24"/>
          <w:szCs w:val="24"/>
        </w:rPr>
        <w:t>, Campus-15</w:t>
      </w:r>
    </w:p>
    <w:p w:rsidR="001A7A78" w:rsidRDefault="002817CE" w:rsidP="00936F8B">
      <w:pPr>
        <w:rPr>
          <w:rFonts w:ascii="Arial" w:eastAsia="Times New Roman" w:hAnsi="Arial" w:cs="Arial"/>
          <w:sz w:val="20"/>
          <w:szCs w:val="20"/>
        </w:rPr>
      </w:pPr>
      <w:r>
        <w:rPr>
          <w:rFonts w:ascii="Bookman Old Style" w:hAnsi="Bookman Old Style"/>
          <w:sz w:val="24"/>
          <w:szCs w:val="24"/>
        </w:rPr>
        <w:t>Technical Assistants Names:</w:t>
      </w:r>
      <w:r w:rsidR="00C876D9">
        <w:rPr>
          <w:rFonts w:ascii="Bookman Old Style" w:hAnsi="Bookman Old Style"/>
          <w:sz w:val="24"/>
          <w:szCs w:val="24"/>
        </w:rPr>
        <w:t xml:space="preserve"> </w:t>
      </w:r>
      <w:proofErr w:type="spellStart"/>
      <w:r w:rsidR="00936F8B">
        <w:rPr>
          <w:rFonts w:ascii="Bookman Old Style" w:hAnsi="Bookman Old Style"/>
          <w:sz w:val="24"/>
          <w:szCs w:val="24"/>
        </w:rPr>
        <w:t>Manorama</w:t>
      </w:r>
      <w:proofErr w:type="spellEnd"/>
      <w:r w:rsidR="00936F8B">
        <w:rPr>
          <w:rFonts w:ascii="Bookman Old Style" w:hAnsi="Bookman Old Style"/>
          <w:sz w:val="24"/>
          <w:szCs w:val="24"/>
        </w:rPr>
        <w:t xml:space="preserve"> </w:t>
      </w:r>
      <w:proofErr w:type="spellStart"/>
      <w:r w:rsidR="00936F8B">
        <w:rPr>
          <w:rFonts w:ascii="Bookman Old Style" w:hAnsi="Bookman Old Style"/>
          <w:sz w:val="24"/>
          <w:szCs w:val="24"/>
        </w:rPr>
        <w:t>Choudhury</w:t>
      </w:r>
      <w:proofErr w:type="spellEnd"/>
      <w:r w:rsidR="00936F8B">
        <w:rPr>
          <w:rFonts w:ascii="Bookman Old Style" w:hAnsi="Bookman Old Style"/>
          <w:sz w:val="24"/>
          <w:szCs w:val="24"/>
        </w:rPr>
        <w:t xml:space="preserve">,  </w:t>
      </w:r>
      <w:r w:rsidR="001A7A78">
        <w:rPr>
          <w:rFonts w:ascii="Bookman Old Style" w:hAnsi="Bookman Old Style"/>
          <w:sz w:val="24"/>
          <w:szCs w:val="24"/>
        </w:rPr>
        <w:t xml:space="preserve">     </w:t>
      </w:r>
      <w:proofErr w:type="spellStart"/>
      <w:r w:rsidR="00936F8B">
        <w:rPr>
          <w:rFonts w:ascii="Bookman Old Style" w:hAnsi="Bookman Old Style"/>
          <w:sz w:val="24"/>
          <w:szCs w:val="24"/>
        </w:rPr>
        <w:t>Email:</w:t>
      </w:r>
      <w:r w:rsidR="00936F8B" w:rsidRPr="00936F8B">
        <w:rPr>
          <w:rFonts w:ascii="Arial" w:eastAsia="Times New Roman" w:hAnsi="Arial" w:cs="Arial"/>
          <w:sz w:val="20"/>
          <w:szCs w:val="20"/>
        </w:rPr>
        <w:t>manorama.choudhury@kiit.ac.in</w:t>
      </w:r>
      <w:proofErr w:type="spellEnd"/>
      <w:r w:rsidR="00936F8B">
        <w:rPr>
          <w:rFonts w:ascii="Arial" w:eastAsia="Times New Roman" w:hAnsi="Arial" w:cs="Arial"/>
          <w:sz w:val="20"/>
          <w:szCs w:val="20"/>
        </w:rPr>
        <w:t xml:space="preserve">, </w:t>
      </w:r>
    </w:p>
    <w:p w:rsidR="001A7A78" w:rsidRPr="001A7A78" w:rsidRDefault="001A7A78" w:rsidP="001A7A78">
      <w:pPr>
        <w:rPr>
          <w:rFonts w:ascii="Arial" w:eastAsia="Times New Roman" w:hAnsi="Arial" w:cs="Arial"/>
          <w:sz w:val="20"/>
          <w:szCs w:val="20"/>
        </w:rPr>
      </w:pPr>
      <w:proofErr w:type="spellStart"/>
      <w:r>
        <w:rPr>
          <w:rFonts w:ascii="Arial" w:eastAsia="Times New Roman" w:hAnsi="Arial" w:cs="Arial"/>
          <w:sz w:val="20"/>
          <w:szCs w:val="20"/>
        </w:rPr>
        <w:t>Sandipta</w:t>
      </w:r>
      <w:proofErr w:type="spellEnd"/>
      <w:r>
        <w:rPr>
          <w:rFonts w:ascii="Arial" w:eastAsia="Times New Roman" w:hAnsi="Arial" w:cs="Arial"/>
          <w:sz w:val="20"/>
          <w:szCs w:val="20"/>
        </w:rPr>
        <w:t xml:space="preserve"> </w:t>
      </w:r>
      <w:proofErr w:type="spellStart"/>
      <w:r>
        <w:rPr>
          <w:rFonts w:ascii="Arial" w:eastAsia="Times New Roman" w:hAnsi="Arial" w:cs="Arial"/>
          <w:sz w:val="20"/>
          <w:szCs w:val="20"/>
        </w:rPr>
        <w:t>Mangaraj</w:t>
      </w:r>
      <w:proofErr w:type="spellEnd"/>
      <w:r>
        <w:rPr>
          <w:rFonts w:ascii="Arial" w:eastAsia="Times New Roman" w:hAnsi="Arial" w:cs="Arial"/>
          <w:sz w:val="20"/>
          <w:szCs w:val="20"/>
        </w:rPr>
        <w:t xml:space="preserve">, </w:t>
      </w:r>
      <w:proofErr w:type="spellStart"/>
      <w:r>
        <w:rPr>
          <w:rFonts w:ascii="Arial" w:eastAsia="Times New Roman" w:hAnsi="Arial" w:cs="Arial"/>
          <w:sz w:val="20"/>
          <w:szCs w:val="20"/>
        </w:rPr>
        <w:t>Email:</w:t>
      </w:r>
      <w:r w:rsidRPr="001A7A78">
        <w:rPr>
          <w:rFonts w:ascii="Arial" w:eastAsia="Times New Roman" w:hAnsi="Arial" w:cs="Arial"/>
          <w:sz w:val="20"/>
          <w:szCs w:val="20"/>
        </w:rPr>
        <w:t>sandipta.mangaraj@kiit.ac.in</w:t>
      </w:r>
      <w:proofErr w:type="spellEnd"/>
    </w:p>
    <w:p w:rsidR="00936F8B" w:rsidRPr="00936F8B" w:rsidRDefault="00936F8B" w:rsidP="00936F8B">
      <w:pPr>
        <w:rPr>
          <w:rFonts w:ascii="Arial" w:eastAsia="Times New Roman" w:hAnsi="Arial" w:cs="Arial"/>
          <w:sz w:val="20"/>
          <w:szCs w:val="20"/>
        </w:rPr>
      </w:pPr>
    </w:p>
    <w:p w:rsidR="00091E51" w:rsidRDefault="00091E51">
      <w:pPr>
        <w:spacing w:line="184" w:lineRule="atLeast"/>
        <w:rPr>
          <w:rFonts w:ascii="Bookman Old Style" w:hAnsi="Bookman Old Style" w:cs="Calibri"/>
          <w:sz w:val="24"/>
          <w:szCs w:val="24"/>
        </w:rPr>
      </w:pPr>
    </w:p>
    <w:p w:rsidR="00CE7BFB" w:rsidRDefault="00CE7BFB">
      <w:pPr>
        <w:spacing w:line="184" w:lineRule="atLeast"/>
        <w:rPr>
          <w:rFonts w:ascii="Bookman Old Style" w:hAnsi="Bookman Old Style"/>
          <w:b/>
          <w:sz w:val="24"/>
          <w:szCs w:val="24"/>
        </w:rPr>
      </w:pP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t>Course Contents:</w:t>
      </w: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t>List of Experiments (Day wise):</w:t>
      </w: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t>Day</w:t>
      </w:r>
      <w:r w:rsidR="00CE7BFB">
        <w:rPr>
          <w:rFonts w:ascii="Bookman Old Style" w:hAnsi="Bookman Old Style"/>
          <w:b/>
          <w:sz w:val="24"/>
          <w:szCs w:val="24"/>
        </w:rPr>
        <w:t>-</w:t>
      </w:r>
      <w:r>
        <w:rPr>
          <w:rFonts w:ascii="Bookman Old Style" w:hAnsi="Bookman Old Style"/>
          <w:b/>
          <w:sz w:val="24"/>
          <w:szCs w:val="24"/>
        </w:rPr>
        <w:t>1</w:t>
      </w:r>
    </w:p>
    <w:p w:rsidR="00091E51" w:rsidRDefault="002817CE">
      <w:pPr>
        <w:pStyle w:val="ListParagraph"/>
        <w:numPr>
          <w:ilvl w:val="0"/>
          <w:numId w:val="1"/>
        </w:numPr>
        <w:spacing w:line="184" w:lineRule="atLeast"/>
        <w:rPr>
          <w:rFonts w:ascii="Bookman Old Style" w:hAnsi="Bookman Old Style"/>
          <w:i/>
          <w:sz w:val="24"/>
          <w:szCs w:val="24"/>
        </w:rPr>
      </w:pPr>
      <w:r>
        <w:rPr>
          <w:rFonts w:ascii="Bookman Old Style" w:hAnsi="Bookman Old Style"/>
          <w:i/>
          <w:sz w:val="24"/>
          <w:szCs w:val="24"/>
        </w:rPr>
        <w:t>Aim of the experiment:</w:t>
      </w:r>
    </w:p>
    <w:p w:rsidR="00091E51" w:rsidRDefault="002817CE">
      <w:pPr>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Discuss what is networking and </w:t>
      </w:r>
      <w:r w:rsidR="003A6C04">
        <w:rPr>
          <w:rFonts w:ascii="Times New Roman" w:hAnsi="Times New Roman" w:cs="Times New Roman"/>
          <w:sz w:val="24"/>
          <w:szCs w:val="24"/>
        </w:rPr>
        <w:t>its</w:t>
      </w:r>
      <w:r>
        <w:rPr>
          <w:rFonts w:ascii="Times New Roman" w:hAnsi="Times New Roman" w:cs="Times New Roman"/>
          <w:sz w:val="24"/>
          <w:szCs w:val="24"/>
        </w:rPr>
        <w:t xml:space="preserve"> significance </w:t>
      </w:r>
      <w:r w:rsidR="003A6C04">
        <w:rPr>
          <w:rFonts w:ascii="Times New Roman" w:hAnsi="Times New Roman" w:cs="Times New Roman"/>
          <w:sz w:val="24"/>
          <w:szCs w:val="24"/>
        </w:rPr>
        <w:t>in computer</w:t>
      </w:r>
      <w:r>
        <w:rPr>
          <w:rFonts w:ascii="Times New Roman" w:hAnsi="Times New Roman" w:cs="Times New Roman"/>
          <w:sz w:val="24"/>
          <w:szCs w:val="24"/>
        </w:rPr>
        <w:t xml:space="preserve"> network. Discuss the components (</w:t>
      </w:r>
      <w:r w:rsidR="003A6C04">
        <w:rPr>
          <w:rFonts w:ascii="Times New Roman" w:hAnsi="Times New Roman" w:cs="Times New Roman"/>
          <w:sz w:val="24"/>
          <w:szCs w:val="24"/>
        </w:rPr>
        <w:t>i.e.,</w:t>
      </w:r>
      <w:r>
        <w:rPr>
          <w:rFonts w:ascii="Times New Roman" w:hAnsi="Times New Roman" w:cs="Times New Roman"/>
          <w:sz w:val="24"/>
          <w:szCs w:val="24"/>
        </w:rPr>
        <w:t xml:space="preserve"> h/w and s/w) required for data communication in a Computer Network. </w:t>
      </w:r>
      <w:r>
        <w:rPr>
          <w:rFonts w:ascii="Times New Roman" w:hAnsi="Times New Roman" w:cs="Times New Roman"/>
          <w:sz w:val="24"/>
          <w:szCs w:val="24"/>
          <w:lang w:eastAsia="zh-CN"/>
        </w:rPr>
        <w:t xml:space="preserve">(Show the h/w components like Network Interface Card (NIC), Network Cable, RG-45 </w:t>
      </w:r>
      <w:r w:rsidR="003A6C04">
        <w:rPr>
          <w:rFonts w:ascii="Times New Roman" w:hAnsi="Times New Roman" w:cs="Times New Roman"/>
          <w:sz w:val="24"/>
          <w:szCs w:val="24"/>
          <w:lang w:eastAsia="zh-CN"/>
        </w:rPr>
        <w:t>Connector, Hub</w:t>
      </w:r>
      <w:r>
        <w:rPr>
          <w:rFonts w:ascii="Times New Roman" w:hAnsi="Times New Roman" w:cs="Times New Roman"/>
          <w:sz w:val="24"/>
          <w:szCs w:val="24"/>
          <w:lang w:eastAsia="zh-CN"/>
        </w:rPr>
        <w:t>, Switch, Router etc.)</w:t>
      </w:r>
    </w:p>
    <w:p w:rsidR="00091E51" w:rsidRDefault="002817CE">
      <w:pPr>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Highlight the importance of socket programming as a s/w for data communication and the basic fundamentals </w:t>
      </w:r>
      <w:r w:rsidR="003A6C04">
        <w:rPr>
          <w:rFonts w:ascii="Times New Roman" w:hAnsi="Times New Roman" w:cs="Times New Roman"/>
          <w:sz w:val="24"/>
          <w:szCs w:val="24"/>
        </w:rPr>
        <w:t>required for</w:t>
      </w:r>
      <w:r>
        <w:rPr>
          <w:rFonts w:ascii="Times New Roman" w:hAnsi="Times New Roman" w:cs="Times New Roman"/>
          <w:sz w:val="24"/>
          <w:szCs w:val="24"/>
        </w:rPr>
        <w:t xml:space="preserve"> doing socket programming using C. </w:t>
      </w:r>
    </w:p>
    <w:p w:rsidR="00091E51" w:rsidRDefault="002817CE">
      <w:pPr>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Review of function, pointer, structure, structure with in a structure, pointer to structure, and command line argument concept using C programming Language.</w:t>
      </w:r>
    </w:p>
    <w:p w:rsidR="00091E51" w:rsidRDefault="002817CE">
      <w:pPr>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What is little </w:t>
      </w:r>
      <w:r w:rsidR="003A6C04">
        <w:rPr>
          <w:rFonts w:ascii="Times New Roman" w:hAnsi="Times New Roman" w:cs="Times New Roman"/>
          <w:sz w:val="24"/>
          <w:szCs w:val="24"/>
        </w:rPr>
        <w:t>endian and</w:t>
      </w:r>
      <w:r>
        <w:rPr>
          <w:rFonts w:ascii="Times New Roman" w:hAnsi="Times New Roman" w:cs="Times New Roman"/>
          <w:sz w:val="24"/>
          <w:szCs w:val="24"/>
        </w:rPr>
        <w:t xml:space="preserve"> big endian. Discuss the significance of endianness in computer network.</w:t>
      </w:r>
    </w:p>
    <w:p w:rsidR="00091E51" w:rsidRDefault="00091E51">
      <w:pPr>
        <w:spacing w:after="0" w:line="240" w:lineRule="auto"/>
        <w:ind w:left="720"/>
        <w:jc w:val="both"/>
        <w:rPr>
          <w:rFonts w:ascii="Times New Roman" w:hAnsi="Times New Roman" w:cs="Times New Roman"/>
          <w:sz w:val="24"/>
          <w:szCs w:val="24"/>
        </w:rPr>
      </w:pPr>
    </w:p>
    <w:p w:rsidR="00091E51" w:rsidRDefault="002817CE">
      <w:pPr>
        <w:numPr>
          <w:ilvl w:val="0"/>
          <w:numId w:val="3"/>
        </w:numPr>
        <w:jc w:val="both"/>
        <w:rPr>
          <w:rFonts w:ascii="Times New Roman" w:hAnsi="Times New Roman" w:cs="Times New Roman"/>
          <w:sz w:val="24"/>
          <w:szCs w:val="24"/>
        </w:rPr>
      </w:pPr>
      <w:r>
        <w:rPr>
          <w:rFonts w:ascii="Times New Roman" w:hAnsi="Times New Roman" w:cs="Times New Roman"/>
          <w:b/>
          <w:sz w:val="24"/>
          <w:szCs w:val="24"/>
        </w:rPr>
        <w:t>Assignments</w:t>
      </w:r>
    </w:p>
    <w:p w:rsidR="00091E51" w:rsidRDefault="002817CE">
      <w:pPr>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Write a C program to swap the content of 2 variables entered through the command line using function and pointer.</w:t>
      </w:r>
    </w:p>
    <w:p w:rsidR="00091E51" w:rsidRDefault="002817CE">
      <w:pPr>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Write a C program to assign values to each </w:t>
      </w:r>
      <w:r w:rsidR="003A6C04">
        <w:rPr>
          <w:rFonts w:ascii="Times New Roman" w:hAnsi="Times New Roman" w:cs="Times New Roman"/>
          <w:sz w:val="24"/>
          <w:szCs w:val="24"/>
        </w:rPr>
        <w:t>member</w:t>
      </w:r>
      <w:r>
        <w:rPr>
          <w:rFonts w:ascii="Times New Roman" w:hAnsi="Times New Roman" w:cs="Times New Roman"/>
          <w:sz w:val="24"/>
          <w:szCs w:val="24"/>
        </w:rPr>
        <w:t xml:space="preserve"> of the following structure. Pass the populated structure to a function Using call-by-value and another function using call-by-address and print the value of each member of the structure.</w:t>
      </w:r>
    </w:p>
    <w:p w:rsidR="00091E51" w:rsidRDefault="002817CE">
      <w:pPr>
        <w:spacing w:after="0" w:line="240" w:lineRule="auto"/>
        <w:ind w:left="720" w:firstLine="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struct</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student_info</w:t>
      </w:r>
      <w:proofErr w:type="spellEnd"/>
      <w:r>
        <w:rPr>
          <w:rFonts w:ascii="Times New Roman" w:hAnsi="Times New Roman" w:cs="Times New Roman"/>
          <w:sz w:val="24"/>
          <w:szCs w:val="24"/>
        </w:rPr>
        <w:t>{</w:t>
      </w:r>
    </w:p>
    <w:p w:rsidR="00091E51" w:rsidRDefault="002817CE">
      <w:pPr>
        <w:spacing w:after="0" w:line="24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roll_no</w:t>
      </w:r>
      <w:proofErr w:type="spellEnd"/>
      <w:r>
        <w:rPr>
          <w:rFonts w:ascii="Times New Roman" w:hAnsi="Times New Roman" w:cs="Times New Roman"/>
          <w:sz w:val="24"/>
          <w:szCs w:val="24"/>
        </w:rPr>
        <w:t>;</w:t>
      </w:r>
    </w:p>
    <w:p w:rsidR="00091E51" w:rsidRDefault="002817CE">
      <w:pPr>
        <w:spacing w:after="0" w:line="240" w:lineRule="auto"/>
        <w:ind w:left="1440" w:firstLine="720"/>
        <w:jc w:val="both"/>
        <w:rPr>
          <w:rFonts w:ascii="Times New Roman" w:hAnsi="Times New Roman" w:cs="Times New Roman"/>
          <w:sz w:val="24"/>
          <w:szCs w:val="24"/>
        </w:rPr>
      </w:pPr>
      <w:proofErr w:type="gramStart"/>
      <w:r>
        <w:rPr>
          <w:rFonts w:ascii="Times New Roman" w:hAnsi="Times New Roman" w:cs="Times New Roman"/>
          <w:sz w:val="24"/>
          <w:szCs w:val="24"/>
        </w:rPr>
        <w:t>char</w:t>
      </w:r>
      <w:proofErr w:type="gramEnd"/>
      <w:r>
        <w:rPr>
          <w:rFonts w:ascii="Times New Roman" w:hAnsi="Times New Roman" w:cs="Times New Roman"/>
          <w:sz w:val="24"/>
          <w:szCs w:val="24"/>
        </w:rPr>
        <w:t xml:space="preserve"> name[50];</w:t>
      </w:r>
    </w:p>
    <w:p w:rsidR="00091E51" w:rsidRDefault="002817CE">
      <w:pPr>
        <w:spacing w:after="0"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float CGPA;</w:t>
      </w:r>
    </w:p>
    <w:p w:rsidR="00091E51" w:rsidRDefault="002817CE">
      <w:pPr>
        <w:spacing w:after="0"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struct dob age;</w:t>
      </w:r>
    </w:p>
    <w:p w:rsidR="00091E51" w:rsidRDefault="002817CE">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p>
    <w:p w:rsidR="00091E51" w:rsidRDefault="002817CE">
      <w:pPr>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Write a C program to extract each byte from a given number and store them in separate character variables and print the content of those variables.</w:t>
      </w:r>
    </w:p>
    <w:p w:rsidR="00091E51" w:rsidRDefault="00091E51">
      <w:pPr>
        <w:spacing w:after="0" w:line="240" w:lineRule="auto"/>
        <w:ind w:left="720"/>
        <w:jc w:val="both"/>
        <w:rPr>
          <w:rFonts w:ascii="Times New Roman" w:hAnsi="Times New Roman" w:cs="Times New Roman"/>
          <w:sz w:val="24"/>
          <w:szCs w:val="24"/>
        </w:rPr>
      </w:pPr>
    </w:p>
    <w:p w:rsidR="00091E51" w:rsidRDefault="002817CE">
      <w:pPr>
        <w:numPr>
          <w:ilvl w:val="255"/>
          <w:numId w:val="0"/>
        </w:numPr>
        <w:ind w:left="720"/>
        <w:jc w:val="both"/>
        <w:rPr>
          <w:rFonts w:ascii="Times New Roman" w:hAnsi="Times New Roman" w:cs="Times New Roman"/>
          <w:sz w:val="24"/>
          <w:szCs w:val="24"/>
        </w:rPr>
      </w:pPr>
      <w:r>
        <w:rPr>
          <w:rFonts w:ascii="Bookman Old Style" w:hAnsi="Bookman Old Style"/>
          <w:i/>
          <w:sz w:val="24"/>
          <w:szCs w:val="24"/>
        </w:rPr>
        <w:t>Input/Output:</w:t>
      </w:r>
      <w:r>
        <w:rPr>
          <w:rFonts w:ascii="Times New Roman" w:hAnsi="Times New Roman" w:cs="Times New Roman"/>
          <w:noProof/>
          <w:sz w:val="24"/>
          <w:szCs w:val="24"/>
        </w:rPr>
        <w:drawing>
          <wp:inline distT="0" distB="0" distL="114300" distR="114300">
            <wp:extent cx="5282565" cy="735330"/>
            <wp:effectExtent l="0" t="0" r="133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cstate="print"/>
                    <a:stretch>
                      <a:fillRect/>
                    </a:stretch>
                  </pic:blipFill>
                  <pic:spPr>
                    <a:xfrm>
                      <a:off x="0" y="0"/>
                      <a:ext cx="5282565" cy="735330"/>
                    </a:xfrm>
                    <a:prstGeom prst="rect">
                      <a:avLst/>
                    </a:prstGeom>
                    <a:noFill/>
                    <a:ln>
                      <a:noFill/>
                    </a:ln>
                  </pic:spPr>
                </pic:pic>
              </a:graphicData>
            </a:graphic>
          </wp:inline>
        </w:drawing>
      </w:r>
    </w:p>
    <w:p w:rsidR="00091E51" w:rsidRDefault="002817CE">
      <w:pPr>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Write a C Program to enter a number and store the number across the following structure and print the content of each member of the structure. Then aggregate each member of the structure to form the original number and print the same.</w:t>
      </w:r>
    </w:p>
    <w:p w:rsidR="00091E51" w:rsidRDefault="002817CE">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struct</w:t>
      </w:r>
      <w:proofErr w:type="gramEnd"/>
      <w:r>
        <w:rPr>
          <w:rFonts w:ascii="Times New Roman" w:hAnsi="Times New Roman" w:cs="Times New Roman"/>
          <w:sz w:val="24"/>
          <w:szCs w:val="24"/>
        </w:rPr>
        <w:t xml:space="preserve"> pkt{</w:t>
      </w:r>
    </w:p>
    <w:p w:rsidR="00091E51" w:rsidRDefault="002817CE">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char ch1;</w:t>
      </w:r>
    </w:p>
    <w:p w:rsidR="00091E51" w:rsidRDefault="002817CE">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char ch2[2];</w:t>
      </w:r>
    </w:p>
    <w:p w:rsidR="00091E51" w:rsidRDefault="002817CE">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char ch3;</w:t>
      </w:r>
    </w:p>
    <w:p w:rsidR="00091E51" w:rsidRDefault="002817CE">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t>};</w:t>
      </w:r>
    </w:p>
    <w:p w:rsidR="00091E51" w:rsidRDefault="00091E51">
      <w:pPr>
        <w:spacing w:after="0" w:line="240" w:lineRule="auto"/>
        <w:ind w:left="720"/>
        <w:jc w:val="both"/>
        <w:rPr>
          <w:rFonts w:ascii="Times New Roman" w:hAnsi="Times New Roman" w:cs="Times New Roman"/>
          <w:sz w:val="24"/>
          <w:szCs w:val="24"/>
        </w:rPr>
      </w:pPr>
    </w:p>
    <w:p w:rsidR="00091E51" w:rsidRDefault="002817CE">
      <w:pPr>
        <w:numPr>
          <w:ilvl w:val="255"/>
          <w:numId w:val="0"/>
        </w:numPr>
        <w:ind w:left="720"/>
        <w:jc w:val="both"/>
        <w:rPr>
          <w:rFonts w:ascii="Times New Roman" w:hAnsi="Times New Roman" w:cs="Times New Roman"/>
          <w:sz w:val="24"/>
          <w:szCs w:val="24"/>
        </w:rPr>
      </w:pPr>
      <w:r>
        <w:rPr>
          <w:rFonts w:ascii="Bookman Old Style" w:hAnsi="Bookman Old Style"/>
          <w:i/>
          <w:sz w:val="24"/>
          <w:szCs w:val="24"/>
        </w:rPr>
        <w:t>Input/Output:</w:t>
      </w:r>
      <w:r>
        <w:rPr>
          <w:rFonts w:ascii="Times New Roman" w:hAnsi="Times New Roman" w:cs="Times New Roman"/>
          <w:noProof/>
          <w:sz w:val="24"/>
          <w:szCs w:val="24"/>
        </w:rPr>
        <w:drawing>
          <wp:inline distT="0" distB="0" distL="114300" distR="114300">
            <wp:extent cx="5209540" cy="1005205"/>
            <wp:effectExtent l="0" t="0" r="1016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stretch>
                      <a:fillRect/>
                    </a:stretch>
                  </pic:blipFill>
                  <pic:spPr>
                    <a:xfrm>
                      <a:off x="0" y="0"/>
                      <a:ext cx="5209540" cy="1005205"/>
                    </a:xfrm>
                    <a:prstGeom prst="rect">
                      <a:avLst/>
                    </a:prstGeom>
                    <a:noFill/>
                    <a:ln>
                      <a:noFill/>
                    </a:ln>
                  </pic:spPr>
                </pic:pic>
              </a:graphicData>
            </a:graphic>
          </wp:inline>
        </w:drawing>
      </w:r>
    </w:p>
    <w:p w:rsidR="00091E51" w:rsidRDefault="002817CE">
      <w:pPr>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Write a C program to check whether the Host machine is in Little Endian or Big Endian. Enter a number, print the content of each byte location and Convert the Endianness of the same i.e. </w:t>
      </w:r>
      <w:proofErr w:type="gramStart"/>
      <w:r>
        <w:rPr>
          <w:rFonts w:ascii="Times New Roman" w:hAnsi="Times New Roman" w:cs="Times New Roman"/>
          <w:sz w:val="24"/>
          <w:szCs w:val="24"/>
        </w:rPr>
        <w:t>Little</w:t>
      </w:r>
      <w:proofErr w:type="gramEnd"/>
      <w:r>
        <w:rPr>
          <w:rFonts w:ascii="Times New Roman" w:hAnsi="Times New Roman" w:cs="Times New Roman"/>
          <w:sz w:val="24"/>
          <w:szCs w:val="24"/>
        </w:rPr>
        <w:t xml:space="preserve"> to Big Endian and vice-versa.</w:t>
      </w:r>
    </w:p>
    <w:p w:rsidR="00091E51" w:rsidRDefault="002817CE">
      <w:pPr>
        <w:spacing w:after="0" w:line="240" w:lineRule="auto"/>
        <w:ind w:left="720"/>
        <w:jc w:val="both"/>
        <w:rPr>
          <w:rFonts w:ascii="Bookman Old Style" w:hAnsi="Bookman Old Style"/>
          <w:b/>
          <w:sz w:val="24"/>
          <w:szCs w:val="24"/>
        </w:rPr>
      </w:pPr>
      <w:r>
        <w:rPr>
          <w:rFonts w:ascii="Bookman Old Style" w:hAnsi="Bookman Old Style"/>
          <w:i/>
          <w:sz w:val="24"/>
          <w:szCs w:val="24"/>
        </w:rPr>
        <w:lastRenderedPageBreak/>
        <w:t>Input/Output:</w:t>
      </w:r>
      <w:r>
        <w:rPr>
          <w:rFonts w:ascii="Times New Roman" w:hAnsi="Times New Roman" w:cs="Times New Roman"/>
          <w:noProof/>
          <w:sz w:val="24"/>
          <w:szCs w:val="24"/>
        </w:rPr>
        <w:drawing>
          <wp:inline distT="0" distB="0" distL="114300" distR="114300">
            <wp:extent cx="5222875" cy="2520315"/>
            <wp:effectExtent l="0" t="0" r="1587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stretch>
                      <a:fillRect/>
                    </a:stretch>
                  </pic:blipFill>
                  <pic:spPr>
                    <a:xfrm>
                      <a:off x="0" y="0"/>
                      <a:ext cx="5222875" cy="2520315"/>
                    </a:xfrm>
                    <a:prstGeom prst="rect">
                      <a:avLst/>
                    </a:prstGeom>
                    <a:noFill/>
                    <a:ln>
                      <a:noFill/>
                    </a:ln>
                  </pic:spPr>
                </pic:pic>
              </a:graphicData>
            </a:graphic>
          </wp:inline>
        </w:drawing>
      </w:r>
    </w:p>
    <w:p w:rsidR="00091E51" w:rsidRDefault="00091E51">
      <w:pPr>
        <w:spacing w:line="184" w:lineRule="atLeast"/>
        <w:rPr>
          <w:rFonts w:ascii="Bookman Old Style" w:hAnsi="Bookman Old Style"/>
          <w:b/>
          <w:sz w:val="24"/>
          <w:szCs w:val="24"/>
        </w:rPr>
      </w:pP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t>Day</w:t>
      </w:r>
      <w:r w:rsidR="00CE7BFB">
        <w:rPr>
          <w:rFonts w:ascii="Bookman Old Style" w:hAnsi="Bookman Old Style"/>
          <w:b/>
          <w:sz w:val="24"/>
          <w:szCs w:val="24"/>
        </w:rPr>
        <w:t>-</w:t>
      </w:r>
      <w:r>
        <w:rPr>
          <w:rFonts w:ascii="Bookman Old Style" w:hAnsi="Bookman Old Style"/>
          <w:b/>
          <w:sz w:val="24"/>
          <w:szCs w:val="24"/>
        </w:rPr>
        <w:t>2</w:t>
      </w:r>
    </w:p>
    <w:p w:rsidR="00091E51" w:rsidRDefault="002817CE">
      <w:pPr>
        <w:pStyle w:val="ListParagraph"/>
        <w:numPr>
          <w:ilvl w:val="0"/>
          <w:numId w:val="1"/>
        </w:numPr>
        <w:spacing w:line="184" w:lineRule="atLeast"/>
        <w:rPr>
          <w:rFonts w:ascii="Bookman Old Style" w:hAnsi="Bookman Old Style"/>
          <w:i/>
          <w:sz w:val="24"/>
          <w:szCs w:val="24"/>
        </w:rPr>
      </w:pPr>
      <w:r>
        <w:rPr>
          <w:rFonts w:ascii="Bookman Old Style" w:hAnsi="Bookman Old Style"/>
          <w:i/>
          <w:sz w:val="24"/>
          <w:szCs w:val="24"/>
        </w:rPr>
        <w:t>Aim of the experiment:</w:t>
      </w:r>
    </w:p>
    <w:p w:rsidR="00091E51" w:rsidRDefault="002817CE">
      <w:pPr>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Basics of Socket Programming.</w:t>
      </w:r>
    </w:p>
    <w:p w:rsidR="00091E51" w:rsidRDefault="002817CE">
      <w:pPr>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Details of Connection less Socket programming APIs for TCP/IP stack using C.</w:t>
      </w:r>
    </w:p>
    <w:p w:rsidR="00091E51" w:rsidRDefault="00091E51">
      <w:pPr>
        <w:spacing w:after="0" w:line="240" w:lineRule="auto"/>
        <w:ind w:left="720"/>
        <w:jc w:val="both"/>
        <w:rPr>
          <w:rFonts w:ascii="Times New Roman" w:hAnsi="Times New Roman" w:cs="Times New Roman"/>
          <w:sz w:val="24"/>
          <w:szCs w:val="24"/>
        </w:rPr>
      </w:pPr>
    </w:p>
    <w:p w:rsidR="00091E51" w:rsidRDefault="002817CE">
      <w:pPr>
        <w:numPr>
          <w:ilvl w:val="0"/>
          <w:numId w:val="3"/>
        </w:numPr>
        <w:jc w:val="both"/>
      </w:pPr>
      <w:r>
        <w:rPr>
          <w:rFonts w:ascii="Times New Roman" w:hAnsi="Times New Roman" w:cs="Times New Roman"/>
          <w:b/>
          <w:sz w:val="24"/>
          <w:szCs w:val="24"/>
        </w:rPr>
        <w:t>Assignment</w:t>
      </w:r>
    </w:p>
    <w:p w:rsidR="00091E51" w:rsidRDefault="002817CE">
      <w:pPr>
        <w:numPr>
          <w:ilvl w:val="0"/>
          <w:numId w:val="6"/>
        </w:numPr>
        <w:jc w:val="both"/>
      </w:pPr>
      <w:r>
        <w:rPr>
          <w:rFonts w:ascii="Times New Roman" w:hAnsi="Times New Roman" w:cs="Times New Roman"/>
          <w:sz w:val="24"/>
          <w:szCs w:val="24"/>
        </w:rPr>
        <w:t xml:space="preserve">Write a sender and receiver program in </w:t>
      </w:r>
      <w:r w:rsidR="003A6C04">
        <w:rPr>
          <w:rFonts w:ascii="Times New Roman" w:hAnsi="Times New Roman" w:cs="Times New Roman"/>
          <w:sz w:val="24"/>
          <w:szCs w:val="24"/>
        </w:rPr>
        <w:t>C by</w:t>
      </w:r>
      <w:r>
        <w:rPr>
          <w:rFonts w:ascii="Times New Roman" w:hAnsi="Times New Roman" w:cs="Times New Roman"/>
          <w:sz w:val="24"/>
          <w:szCs w:val="24"/>
        </w:rPr>
        <w:t xml:space="preserve"> passing the IP address and the port number of each other through the command line arguments using connection less socket. Both of them will exchange messages with each other continuously. If any one of them will receive the “exit” message from the other end then both of them will close the connection. (Assume both the client and server are running with in the same host)</w:t>
      </w:r>
    </w:p>
    <w:p w:rsidR="00091E51" w:rsidRDefault="002817CE">
      <w:pPr>
        <w:ind w:firstLine="720"/>
        <w:jc w:val="both"/>
      </w:pPr>
      <w:r>
        <w:rPr>
          <w:rFonts w:ascii="Bookman Old Style" w:hAnsi="Bookman Old Style"/>
          <w:i/>
          <w:sz w:val="24"/>
          <w:szCs w:val="24"/>
        </w:rPr>
        <w:t>Input/Output:</w:t>
      </w:r>
    </w:p>
    <w:p w:rsidR="00091E51" w:rsidRDefault="002817CE">
      <w:pPr>
        <w:ind w:left="720"/>
        <w:jc w:val="both"/>
      </w:pPr>
      <w:r>
        <w:rPr>
          <w:noProof/>
        </w:rPr>
        <w:drawing>
          <wp:inline distT="0" distB="0" distL="114300" distR="114300">
            <wp:extent cx="5481955" cy="9525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stretch>
                      <a:fillRect/>
                    </a:stretch>
                  </pic:blipFill>
                  <pic:spPr>
                    <a:xfrm>
                      <a:off x="0" y="0"/>
                      <a:ext cx="5481955" cy="952500"/>
                    </a:xfrm>
                    <a:prstGeom prst="rect">
                      <a:avLst/>
                    </a:prstGeom>
                    <a:noFill/>
                    <a:ln>
                      <a:noFill/>
                    </a:ln>
                  </pic:spPr>
                </pic:pic>
              </a:graphicData>
            </a:graphic>
          </wp:inline>
        </w:drawing>
      </w:r>
    </w:p>
    <w:p w:rsidR="00CE7BFB" w:rsidRDefault="00CE7BFB">
      <w:pPr>
        <w:spacing w:line="184" w:lineRule="atLeast"/>
        <w:rPr>
          <w:rFonts w:ascii="Bookman Old Style" w:hAnsi="Bookman Old Style"/>
          <w:b/>
          <w:sz w:val="24"/>
          <w:szCs w:val="24"/>
        </w:rPr>
      </w:pPr>
    </w:p>
    <w:p w:rsidR="00455DC5" w:rsidRDefault="00455DC5">
      <w:pPr>
        <w:spacing w:line="184" w:lineRule="atLeast"/>
        <w:rPr>
          <w:rFonts w:ascii="Bookman Old Style" w:hAnsi="Bookman Old Style"/>
          <w:b/>
          <w:sz w:val="24"/>
          <w:szCs w:val="24"/>
        </w:rPr>
      </w:pPr>
    </w:p>
    <w:p w:rsidR="00455DC5" w:rsidRDefault="00455DC5">
      <w:pPr>
        <w:spacing w:line="184" w:lineRule="atLeast"/>
        <w:rPr>
          <w:rFonts w:ascii="Bookman Old Style" w:hAnsi="Bookman Old Style"/>
          <w:b/>
          <w:sz w:val="24"/>
          <w:szCs w:val="24"/>
        </w:rPr>
      </w:pP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lastRenderedPageBreak/>
        <w:t>Day</w:t>
      </w:r>
      <w:r w:rsidR="00CE7BFB">
        <w:rPr>
          <w:rFonts w:ascii="Bookman Old Style" w:hAnsi="Bookman Old Style"/>
          <w:b/>
          <w:sz w:val="24"/>
          <w:szCs w:val="24"/>
        </w:rPr>
        <w:t>-</w:t>
      </w:r>
      <w:r>
        <w:rPr>
          <w:rFonts w:ascii="Bookman Old Style" w:hAnsi="Bookman Old Style"/>
          <w:b/>
          <w:sz w:val="24"/>
          <w:szCs w:val="24"/>
        </w:rPr>
        <w:t>3</w:t>
      </w:r>
    </w:p>
    <w:p w:rsidR="00091E51" w:rsidRDefault="002817CE">
      <w:pPr>
        <w:pStyle w:val="ListParagraph"/>
        <w:numPr>
          <w:ilvl w:val="0"/>
          <w:numId w:val="1"/>
        </w:numPr>
        <w:spacing w:line="184" w:lineRule="atLeast"/>
        <w:rPr>
          <w:rFonts w:ascii="Bookman Old Style" w:hAnsi="Bookman Old Style"/>
          <w:i/>
          <w:sz w:val="24"/>
          <w:szCs w:val="24"/>
        </w:rPr>
      </w:pPr>
      <w:r>
        <w:rPr>
          <w:rFonts w:ascii="Bookman Old Style" w:hAnsi="Bookman Old Style"/>
          <w:i/>
          <w:sz w:val="24"/>
          <w:szCs w:val="24"/>
        </w:rPr>
        <w:t>Aim of the experiment:</w:t>
      </w:r>
    </w:p>
    <w:p w:rsidR="00091E51" w:rsidRDefault="002817CE">
      <w:pPr>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Demonstrate the packet Analyzer tool (</w:t>
      </w:r>
      <w:r w:rsidR="003A6C04">
        <w:rPr>
          <w:rFonts w:ascii="Times New Roman" w:hAnsi="Times New Roman" w:cs="Times New Roman"/>
          <w:sz w:val="24"/>
          <w:szCs w:val="24"/>
        </w:rPr>
        <w:t>Wireshark</w:t>
      </w:r>
      <w:r>
        <w:rPr>
          <w:rFonts w:ascii="Times New Roman" w:hAnsi="Times New Roman" w:cs="Times New Roman"/>
          <w:sz w:val="24"/>
          <w:szCs w:val="24"/>
        </w:rPr>
        <w:t>) to analyze the details of a packet which is captured during packet transmission in the network.</w:t>
      </w:r>
    </w:p>
    <w:p w:rsidR="00091E51" w:rsidRDefault="00091E51">
      <w:pPr>
        <w:pStyle w:val="ListParagraph"/>
        <w:spacing w:line="184" w:lineRule="atLeast"/>
        <w:ind w:left="0" w:firstLine="720"/>
      </w:pPr>
    </w:p>
    <w:p w:rsidR="00091E51" w:rsidRDefault="002817CE">
      <w:pPr>
        <w:numPr>
          <w:ilvl w:val="0"/>
          <w:numId w:val="3"/>
        </w:numPr>
        <w:jc w:val="both"/>
      </w:pPr>
      <w:r>
        <w:rPr>
          <w:rFonts w:ascii="Times New Roman" w:hAnsi="Times New Roman" w:cs="Times New Roman"/>
          <w:b/>
          <w:sz w:val="24"/>
          <w:szCs w:val="24"/>
        </w:rPr>
        <w:t>Assignments</w:t>
      </w:r>
    </w:p>
    <w:p w:rsidR="00091E51" w:rsidRDefault="002817CE">
      <w:pPr>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Analyze the packets using </w:t>
      </w:r>
      <w:r w:rsidR="003A6C04">
        <w:rPr>
          <w:rFonts w:ascii="Times New Roman" w:hAnsi="Times New Roman" w:cs="Times New Roman"/>
          <w:sz w:val="24"/>
          <w:szCs w:val="24"/>
        </w:rPr>
        <w:t>Wireshark</w:t>
      </w:r>
      <w:r>
        <w:rPr>
          <w:rFonts w:ascii="Times New Roman" w:hAnsi="Times New Roman" w:cs="Times New Roman"/>
          <w:sz w:val="24"/>
          <w:szCs w:val="24"/>
        </w:rPr>
        <w:t xml:space="preserve">, that are captured by running both client and server (connection less) with in the same host. </w:t>
      </w:r>
    </w:p>
    <w:p w:rsidR="00091E51" w:rsidRDefault="002817CE">
      <w:pPr>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Analyze the packets using </w:t>
      </w:r>
      <w:r w:rsidR="003A6C04">
        <w:rPr>
          <w:rFonts w:ascii="Times New Roman" w:hAnsi="Times New Roman" w:cs="Times New Roman"/>
          <w:sz w:val="24"/>
          <w:szCs w:val="24"/>
        </w:rPr>
        <w:t>Wireshark</w:t>
      </w:r>
      <w:r>
        <w:rPr>
          <w:rFonts w:ascii="Times New Roman" w:hAnsi="Times New Roman" w:cs="Times New Roman"/>
          <w:sz w:val="24"/>
          <w:szCs w:val="24"/>
        </w:rPr>
        <w:t>, that are captured by running the client in one host and the server in another host (connection less).</w:t>
      </w:r>
    </w:p>
    <w:p w:rsidR="00091E51" w:rsidRDefault="00091E51">
      <w:pPr>
        <w:spacing w:after="0" w:line="240" w:lineRule="auto"/>
        <w:ind w:left="720"/>
        <w:jc w:val="both"/>
        <w:rPr>
          <w:rFonts w:ascii="Times New Roman" w:hAnsi="Times New Roman" w:cs="Times New Roman"/>
          <w:sz w:val="24"/>
          <w:szCs w:val="24"/>
        </w:rPr>
      </w:pP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t>Day</w:t>
      </w:r>
      <w:r w:rsidR="00CE7BFB">
        <w:rPr>
          <w:rFonts w:ascii="Bookman Old Style" w:hAnsi="Bookman Old Style"/>
          <w:b/>
          <w:sz w:val="24"/>
          <w:szCs w:val="24"/>
        </w:rPr>
        <w:t>-</w:t>
      </w:r>
      <w:r>
        <w:rPr>
          <w:rFonts w:ascii="Bookman Old Style" w:hAnsi="Bookman Old Style"/>
          <w:b/>
          <w:sz w:val="24"/>
          <w:szCs w:val="24"/>
        </w:rPr>
        <w:t>4</w:t>
      </w:r>
    </w:p>
    <w:p w:rsidR="00091E51" w:rsidRDefault="002817CE">
      <w:pPr>
        <w:pStyle w:val="ListParagraph"/>
        <w:numPr>
          <w:ilvl w:val="0"/>
          <w:numId w:val="1"/>
        </w:numPr>
        <w:spacing w:line="184" w:lineRule="atLeast"/>
        <w:rPr>
          <w:rFonts w:ascii="Bookman Old Style" w:hAnsi="Bookman Old Style"/>
          <w:i/>
          <w:sz w:val="24"/>
          <w:szCs w:val="24"/>
        </w:rPr>
      </w:pPr>
      <w:r>
        <w:rPr>
          <w:rFonts w:ascii="Bookman Old Style" w:hAnsi="Bookman Old Style"/>
          <w:i/>
          <w:sz w:val="24"/>
          <w:szCs w:val="24"/>
        </w:rPr>
        <w:t>Aim of the experiment:</w:t>
      </w:r>
    </w:p>
    <w:p w:rsidR="00091E51" w:rsidRDefault="002817CE">
      <w:pPr>
        <w:numPr>
          <w:ilvl w:val="0"/>
          <w:numId w:val="9"/>
        </w:numPr>
        <w:jc w:val="both"/>
      </w:pPr>
      <w:r>
        <w:rPr>
          <w:rFonts w:ascii="Times New Roman" w:hAnsi="Times New Roman" w:cs="Times New Roman"/>
          <w:sz w:val="24"/>
          <w:szCs w:val="24"/>
        </w:rPr>
        <w:t>Details of Connection Oriented Socket programming APIs for TCP/IP stack using C.</w:t>
      </w:r>
    </w:p>
    <w:p w:rsidR="00091E51" w:rsidRDefault="002817CE">
      <w:pPr>
        <w:numPr>
          <w:ilvl w:val="0"/>
          <w:numId w:val="3"/>
        </w:numPr>
        <w:jc w:val="both"/>
      </w:pPr>
      <w:r>
        <w:rPr>
          <w:rFonts w:ascii="Times New Roman" w:hAnsi="Times New Roman" w:cs="Times New Roman"/>
          <w:b/>
          <w:sz w:val="24"/>
          <w:szCs w:val="24"/>
        </w:rPr>
        <w:t>Assignment</w:t>
      </w:r>
    </w:p>
    <w:p w:rsidR="00091E51" w:rsidRDefault="002817CE">
      <w:pPr>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Write a </w:t>
      </w:r>
      <w:r w:rsidR="003A6C04">
        <w:rPr>
          <w:rFonts w:ascii="Times New Roman" w:hAnsi="Times New Roman" w:cs="Times New Roman"/>
          <w:sz w:val="24"/>
          <w:szCs w:val="24"/>
        </w:rPr>
        <w:t>connection-oriented</w:t>
      </w:r>
      <w:r>
        <w:rPr>
          <w:rFonts w:ascii="Times New Roman" w:hAnsi="Times New Roman" w:cs="Times New Roman"/>
          <w:sz w:val="24"/>
          <w:szCs w:val="24"/>
        </w:rPr>
        <w:t xml:space="preserve"> client and server program in C using command line arguments. At the server side, pass the port number (to whom the server will bind to) in the command line. At the client side, pass the IP address and the port number of the server (to whom the client will connect to) as command line argument and carry out the following tasks.</w:t>
      </w:r>
    </w:p>
    <w:p w:rsidR="00091E51" w:rsidRDefault="002817CE">
      <w:pPr>
        <w:numPr>
          <w:ilvl w:val="0"/>
          <w:numId w:val="11"/>
        </w:numPr>
        <w:tabs>
          <w:tab w:val="clear" w:pos="425"/>
        </w:tabs>
        <w:spacing w:after="0" w:line="240" w:lineRule="auto"/>
        <w:ind w:left="1440" w:hanging="360"/>
        <w:jc w:val="both"/>
        <w:rPr>
          <w:rFonts w:ascii="Times New Roman" w:hAnsi="Times New Roman" w:cs="Times New Roman"/>
          <w:sz w:val="24"/>
          <w:szCs w:val="24"/>
        </w:rPr>
      </w:pPr>
      <w:r>
        <w:rPr>
          <w:rFonts w:ascii="Times New Roman" w:hAnsi="Times New Roman" w:cs="Times New Roman"/>
          <w:sz w:val="24"/>
          <w:szCs w:val="24"/>
        </w:rPr>
        <w:t xml:space="preserve">Print all the relevant messages during the connection establishment at both the ends. </w:t>
      </w:r>
    </w:p>
    <w:p w:rsidR="00091E51" w:rsidRDefault="002817CE">
      <w:pPr>
        <w:numPr>
          <w:ilvl w:val="0"/>
          <w:numId w:val="11"/>
        </w:numPr>
        <w:tabs>
          <w:tab w:val="clear" w:pos="425"/>
        </w:tabs>
        <w:spacing w:after="0" w:line="240" w:lineRule="auto"/>
        <w:ind w:left="1440" w:hanging="360"/>
        <w:jc w:val="both"/>
        <w:rPr>
          <w:rFonts w:ascii="Times New Roman" w:hAnsi="Times New Roman" w:cs="Times New Roman"/>
          <w:sz w:val="24"/>
          <w:szCs w:val="24"/>
        </w:rPr>
      </w:pPr>
      <w:r>
        <w:rPr>
          <w:rFonts w:ascii="Times New Roman" w:hAnsi="Times New Roman" w:cs="Times New Roman"/>
          <w:sz w:val="24"/>
          <w:szCs w:val="24"/>
        </w:rPr>
        <w:t>After establishment of connection exchange messages. After message exchange is over then the client sends a “close” message to the server to tear down the connection.</w:t>
      </w:r>
    </w:p>
    <w:p w:rsidR="00091E51" w:rsidRDefault="00091E51">
      <w:pPr>
        <w:spacing w:after="0" w:line="240" w:lineRule="auto"/>
        <w:ind w:left="1080"/>
        <w:jc w:val="both"/>
        <w:rPr>
          <w:rFonts w:ascii="Times New Roman" w:hAnsi="Times New Roman" w:cs="Times New Roman"/>
          <w:sz w:val="24"/>
          <w:szCs w:val="24"/>
        </w:rPr>
      </w:pPr>
    </w:p>
    <w:p w:rsidR="00091E51" w:rsidRDefault="002817CE">
      <w:pPr>
        <w:ind w:left="1080"/>
        <w:jc w:val="both"/>
        <w:rPr>
          <w:rFonts w:ascii="Bookman Old Style" w:hAnsi="Bookman Old Style"/>
          <w:i/>
          <w:sz w:val="24"/>
          <w:szCs w:val="24"/>
        </w:rPr>
      </w:pPr>
      <w:r>
        <w:rPr>
          <w:rFonts w:ascii="Bookman Old Style" w:hAnsi="Bookman Old Style"/>
          <w:i/>
          <w:sz w:val="24"/>
          <w:szCs w:val="24"/>
        </w:rPr>
        <w:t>Input/Output:</w:t>
      </w:r>
    </w:p>
    <w:p w:rsidR="00091E51" w:rsidRDefault="002817CE">
      <w:pPr>
        <w:ind w:left="1080"/>
        <w:jc w:val="both"/>
        <w:rPr>
          <w:rFonts w:ascii="Bookman Old Style" w:hAnsi="Bookman Old Style"/>
          <w:i/>
          <w:sz w:val="24"/>
          <w:szCs w:val="24"/>
        </w:rPr>
      </w:pPr>
      <w:r>
        <w:rPr>
          <w:noProof/>
        </w:rPr>
        <w:drawing>
          <wp:inline distT="0" distB="0" distL="114300" distR="114300">
            <wp:extent cx="5348605" cy="1101725"/>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cstate="print"/>
                    <a:stretch>
                      <a:fillRect/>
                    </a:stretch>
                  </pic:blipFill>
                  <pic:spPr>
                    <a:xfrm>
                      <a:off x="0" y="0"/>
                      <a:ext cx="5348605" cy="1101725"/>
                    </a:xfrm>
                    <a:prstGeom prst="rect">
                      <a:avLst/>
                    </a:prstGeom>
                    <a:noFill/>
                    <a:ln>
                      <a:noFill/>
                    </a:ln>
                  </pic:spPr>
                </pic:pic>
              </a:graphicData>
            </a:graphic>
          </wp:inline>
        </w:drawing>
      </w:r>
    </w:p>
    <w:p w:rsidR="00455DC5" w:rsidRDefault="00455DC5">
      <w:pPr>
        <w:spacing w:line="184" w:lineRule="atLeast"/>
        <w:rPr>
          <w:rFonts w:ascii="Bookman Old Style" w:hAnsi="Bookman Old Style"/>
          <w:b/>
          <w:sz w:val="24"/>
          <w:szCs w:val="24"/>
        </w:rPr>
      </w:pPr>
    </w:p>
    <w:p w:rsidR="00455DC5" w:rsidRDefault="00455DC5">
      <w:pPr>
        <w:spacing w:line="184" w:lineRule="atLeast"/>
        <w:rPr>
          <w:rFonts w:ascii="Bookman Old Style" w:hAnsi="Bookman Old Style"/>
          <w:b/>
          <w:sz w:val="24"/>
          <w:szCs w:val="24"/>
        </w:rPr>
      </w:pPr>
    </w:p>
    <w:p w:rsidR="00455DC5" w:rsidRDefault="00455DC5">
      <w:pPr>
        <w:spacing w:line="184" w:lineRule="atLeast"/>
        <w:rPr>
          <w:rFonts w:ascii="Bookman Old Style" w:hAnsi="Bookman Old Style"/>
          <w:b/>
          <w:sz w:val="24"/>
          <w:szCs w:val="24"/>
        </w:rPr>
      </w:pP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lastRenderedPageBreak/>
        <w:t>Day</w:t>
      </w:r>
      <w:r w:rsidR="00CE7BFB">
        <w:rPr>
          <w:rFonts w:ascii="Bookman Old Style" w:hAnsi="Bookman Old Style"/>
          <w:b/>
          <w:sz w:val="24"/>
          <w:szCs w:val="24"/>
        </w:rPr>
        <w:t>-</w:t>
      </w:r>
      <w:r>
        <w:rPr>
          <w:rFonts w:ascii="Bookman Old Style" w:hAnsi="Bookman Old Style"/>
          <w:b/>
          <w:sz w:val="24"/>
          <w:szCs w:val="24"/>
        </w:rPr>
        <w:t>5</w:t>
      </w:r>
    </w:p>
    <w:p w:rsidR="00091E51" w:rsidRDefault="002817CE">
      <w:pPr>
        <w:pStyle w:val="ListParagraph"/>
        <w:numPr>
          <w:ilvl w:val="0"/>
          <w:numId w:val="1"/>
        </w:numPr>
        <w:spacing w:line="184" w:lineRule="atLeast"/>
        <w:rPr>
          <w:rFonts w:ascii="Bookman Old Style" w:hAnsi="Bookman Old Style"/>
          <w:i/>
          <w:sz w:val="24"/>
          <w:szCs w:val="24"/>
        </w:rPr>
      </w:pPr>
      <w:r>
        <w:rPr>
          <w:rFonts w:ascii="Bookman Old Style" w:hAnsi="Bookman Old Style"/>
          <w:i/>
          <w:sz w:val="24"/>
          <w:szCs w:val="24"/>
        </w:rPr>
        <w:t xml:space="preserve">Aim of the experiment: </w:t>
      </w:r>
    </w:p>
    <w:p w:rsidR="00091E51" w:rsidRDefault="002817CE">
      <w:pPr>
        <w:numPr>
          <w:ilvl w:val="0"/>
          <w:numId w:val="12"/>
        </w:numPr>
        <w:jc w:val="both"/>
      </w:pPr>
      <w:r>
        <w:rPr>
          <w:rFonts w:ascii="Times New Roman" w:hAnsi="Times New Roman" w:cs="Times New Roman"/>
          <w:sz w:val="24"/>
          <w:szCs w:val="24"/>
        </w:rPr>
        <w:t>Discuss how to design a Sequential Chart Server.</w:t>
      </w:r>
    </w:p>
    <w:p w:rsidR="00091E51" w:rsidRDefault="002817CE">
      <w:pPr>
        <w:numPr>
          <w:ilvl w:val="0"/>
          <w:numId w:val="3"/>
        </w:numPr>
        <w:jc w:val="both"/>
        <w:rPr>
          <w:rFonts w:ascii="Times New Roman" w:hAnsi="Times New Roman" w:cs="Times New Roman"/>
          <w:sz w:val="24"/>
          <w:szCs w:val="24"/>
        </w:rPr>
      </w:pPr>
      <w:r>
        <w:rPr>
          <w:rFonts w:ascii="Times New Roman" w:hAnsi="Times New Roman" w:cs="Times New Roman"/>
          <w:b/>
          <w:sz w:val="24"/>
          <w:szCs w:val="24"/>
        </w:rPr>
        <w:t>Assignment</w:t>
      </w:r>
    </w:p>
    <w:p w:rsidR="00091E51" w:rsidRDefault="002817CE">
      <w:pPr>
        <w:numPr>
          <w:ilvl w:val="0"/>
          <w:numId w:val="13"/>
        </w:numPr>
        <w:spacing w:after="0" w:line="240" w:lineRule="auto"/>
        <w:jc w:val="both"/>
        <w:rPr>
          <w:rFonts w:ascii="Bookman Old Style" w:hAnsi="Bookman Old Style"/>
          <w:i/>
          <w:sz w:val="24"/>
          <w:szCs w:val="24"/>
        </w:rPr>
      </w:pPr>
      <w:r>
        <w:rPr>
          <w:rFonts w:ascii="Times New Roman" w:hAnsi="Times New Roman" w:cs="Times New Roman"/>
          <w:sz w:val="24"/>
          <w:szCs w:val="24"/>
        </w:rPr>
        <w:t xml:space="preserve">Write a </w:t>
      </w:r>
      <w:r w:rsidR="003A6C04">
        <w:rPr>
          <w:rFonts w:ascii="Times New Roman" w:hAnsi="Times New Roman" w:cs="Times New Roman"/>
          <w:sz w:val="24"/>
          <w:szCs w:val="24"/>
        </w:rPr>
        <w:t>connection-oriented</w:t>
      </w:r>
      <w:r>
        <w:rPr>
          <w:rFonts w:ascii="Times New Roman" w:hAnsi="Times New Roman" w:cs="Times New Roman"/>
          <w:sz w:val="24"/>
          <w:szCs w:val="24"/>
        </w:rPr>
        <w:t xml:space="preserve"> client and server socket program using C where the server will behave as a chart server serving multiple chart clients but one at a time. When the chart server receives a “bye” message from a particular client then it </w:t>
      </w:r>
      <w:r w:rsidR="003A6C04">
        <w:rPr>
          <w:rFonts w:ascii="Times New Roman" w:hAnsi="Times New Roman" w:cs="Times New Roman"/>
          <w:sz w:val="24"/>
          <w:szCs w:val="24"/>
        </w:rPr>
        <w:t>terminates</w:t>
      </w:r>
      <w:r>
        <w:rPr>
          <w:rFonts w:ascii="Times New Roman" w:hAnsi="Times New Roman" w:cs="Times New Roman"/>
          <w:sz w:val="24"/>
          <w:szCs w:val="24"/>
        </w:rPr>
        <w:t xml:space="preserve"> the respective connection with that client.</w:t>
      </w:r>
    </w:p>
    <w:p w:rsidR="00091E51" w:rsidRDefault="00091E51">
      <w:pPr>
        <w:spacing w:after="0" w:line="240" w:lineRule="auto"/>
        <w:ind w:left="720"/>
        <w:jc w:val="both"/>
        <w:rPr>
          <w:rFonts w:ascii="Times New Roman" w:hAnsi="Times New Roman" w:cs="Times New Roman"/>
          <w:sz w:val="24"/>
          <w:szCs w:val="24"/>
        </w:rPr>
      </w:pPr>
    </w:p>
    <w:p w:rsidR="00091E51" w:rsidRDefault="002817CE">
      <w:pPr>
        <w:spacing w:after="0" w:line="240" w:lineRule="auto"/>
        <w:ind w:left="720"/>
        <w:jc w:val="both"/>
        <w:rPr>
          <w:rFonts w:ascii="Bookman Old Style" w:hAnsi="Bookman Old Style"/>
          <w:i/>
          <w:sz w:val="24"/>
          <w:szCs w:val="24"/>
        </w:rPr>
      </w:pPr>
      <w:r>
        <w:rPr>
          <w:rFonts w:ascii="Bookman Old Style" w:hAnsi="Bookman Old Style"/>
          <w:i/>
          <w:sz w:val="24"/>
          <w:szCs w:val="24"/>
        </w:rPr>
        <w:t>Input/Output:</w:t>
      </w:r>
    </w:p>
    <w:p w:rsidR="00091E51" w:rsidRDefault="002817CE">
      <w:pPr>
        <w:spacing w:after="0" w:line="240" w:lineRule="auto"/>
        <w:ind w:left="720"/>
        <w:jc w:val="both"/>
        <w:rPr>
          <w:rFonts w:ascii="Times New Roman" w:hAnsi="Times New Roman" w:cs="Times New Roman"/>
          <w:sz w:val="24"/>
          <w:szCs w:val="24"/>
        </w:rPr>
      </w:pPr>
      <w:r>
        <w:rPr>
          <w:noProof/>
        </w:rPr>
        <w:drawing>
          <wp:inline distT="0" distB="0" distL="114300" distR="114300">
            <wp:extent cx="5480050" cy="1043305"/>
            <wp:effectExtent l="0" t="0" r="6350" b="444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3" cstate="print"/>
                    <a:stretch>
                      <a:fillRect/>
                    </a:stretch>
                  </pic:blipFill>
                  <pic:spPr>
                    <a:xfrm>
                      <a:off x="0" y="0"/>
                      <a:ext cx="5480050" cy="1043305"/>
                    </a:xfrm>
                    <a:prstGeom prst="rect">
                      <a:avLst/>
                    </a:prstGeom>
                    <a:noFill/>
                    <a:ln>
                      <a:noFill/>
                    </a:ln>
                  </pic:spPr>
                </pic:pic>
              </a:graphicData>
            </a:graphic>
          </wp:inline>
        </w:drawing>
      </w:r>
    </w:p>
    <w:p w:rsidR="00091E51" w:rsidRDefault="00091E51">
      <w:pPr>
        <w:spacing w:after="0" w:line="240" w:lineRule="auto"/>
        <w:ind w:left="720"/>
        <w:jc w:val="both"/>
        <w:rPr>
          <w:rFonts w:ascii="Times New Roman" w:hAnsi="Times New Roman" w:cs="Times New Roman"/>
          <w:sz w:val="24"/>
          <w:szCs w:val="24"/>
        </w:rPr>
      </w:pP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t>Day</w:t>
      </w:r>
      <w:r w:rsidR="00CE7BFB">
        <w:rPr>
          <w:rFonts w:ascii="Bookman Old Style" w:hAnsi="Bookman Old Style"/>
          <w:b/>
          <w:sz w:val="24"/>
          <w:szCs w:val="24"/>
        </w:rPr>
        <w:t>-</w:t>
      </w:r>
      <w:r>
        <w:rPr>
          <w:rFonts w:ascii="Bookman Old Style" w:hAnsi="Bookman Old Style"/>
          <w:b/>
          <w:sz w:val="24"/>
          <w:szCs w:val="24"/>
        </w:rPr>
        <w:t>6</w:t>
      </w:r>
    </w:p>
    <w:p w:rsidR="00091E51" w:rsidRDefault="002817CE">
      <w:pPr>
        <w:pStyle w:val="ListParagraph"/>
        <w:numPr>
          <w:ilvl w:val="0"/>
          <w:numId w:val="1"/>
        </w:numPr>
        <w:spacing w:line="184" w:lineRule="atLeast"/>
        <w:rPr>
          <w:rFonts w:ascii="Bookman Old Style" w:hAnsi="Bookman Old Style"/>
          <w:i/>
          <w:sz w:val="24"/>
          <w:szCs w:val="24"/>
        </w:rPr>
      </w:pPr>
      <w:r>
        <w:rPr>
          <w:rFonts w:ascii="Bookman Old Style" w:hAnsi="Bookman Old Style"/>
          <w:i/>
          <w:sz w:val="24"/>
          <w:szCs w:val="24"/>
        </w:rPr>
        <w:t>Aim of the experiment:</w:t>
      </w:r>
    </w:p>
    <w:p w:rsidR="00091E51" w:rsidRDefault="002817CE">
      <w:pPr>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Discuss the overview of file transfer over a computer network.</w:t>
      </w:r>
    </w:p>
    <w:p w:rsidR="00091E51" w:rsidRDefault="00091E51">
      <w:pPr>
        <w:spacing w:after="0" w:line="240" w:lineRule="auto"/>
        <w:ind w:left="720"/>
        <w:jc w:val="both"/>
        <w:rPr>
          <w:rFonts w:ascii="Times New Roman" w:hAnsi="Times New Roman" w:cs="Times New Roman"/>
          <w:sz w:val="24"/>
          <w:szCs w:val="24"/>
        </w:rPr>
      </w:pPr>
    </w:p>
    <w:p w:rsidR="00091E51" w:rsidRDefault="002817CE">
      <w:pPr>
        <w:numPr>
          <w:ilvl w:val="0"/>
          <w:numId w:val="3"/>
        </w:numPr>
        <w:jc w:val="both"/>
        <w:rPr>
          <w:rFonts w:ascii="Times New Roman" w:hAnsi="Times New Roman" w:cs="Times New Roman"/>
          <w:b/>
          <w:sz w:val="24"/>
          <w:szCs w:val="24"/>
        </w:rPr>
      </w:pPr>
      <w:r>
        <w:rPr>
          <w:rFonts w:ascii="Times New Roman" w:hAnsi="Times New Roman" w:cs="Times New Roman"/>
          <w:b/>
          <w:sz w:val="24"/>
          <w:szCs w:val="24"/>
        </w:rPr>
        <w:t>Assignment</w:t>
      </w:r>
    </w:p>
    <w:p w:rsidR="00091E51" w:rsidRDefault="002817CE">
      <w:pPr>
        <w:numPr>
          <w:ilvl w:val="0"/>
          <w:numId w:val="1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Write a </w:t>
      </w:r>
      <w:r w:rsidR="003A6C04">
        <w:rPr>
          <w:rFonts w:ascii="Times New Roman" w:hAnsi="Times New Roman" w:cs="Times New Roman"/>
          <w:sz w:val="24"/>
          <w:szCs w:val="24"/>
        </w:rPr>
        <w:t>connection-oriented</w:t>
      </w:r>
      <w:r>
        <w:rPr>
          <w:rFonts w:ascii="Times New Roman" w:hAnsi="Times New Roman" w:cs="Times New Roman"/>
          <w:sz w:val="24"/>
          <w:szCs w:val="24"/>
        </w:rPr>
        <w:t xml:space="preserve"> client and server program in C using command line arguments. Do the file transfer from the server as follows.</w:t>
      </w:r>
    </w:p>
    <w:p w:rsidR="00091E51" w:rsidRDefault="002817CE">
      <w:pPr>
        <w:numPr>
          <w:ilvl w:val="0"/>
          <w:numId w:val="15"/>
        </w:numPr>
        <w:tabs>
          <w:tab w:val="clear" w:pos="425"/>
        </w:tabs>
        <w:spacing w:after="0" w:line="240" w:lineRule="auto"/>
        <w:ind w:left="1440" w:hanging="360"/>
        <w:jc w:val="both"/>
        <w:rPr>
          <w:rFonts w:ascii="Times New Roman" w:hAnsi="Times New Roman" w:cs="Times New Roman"/>
          <w:sz w:val="24"/>
          <w:szCs w:val="24"/>
        </w:rPr>
      </w:pPr>
      <w:r>
        <w:rPr>
          <w:rFonts w:ascii="Times New Roman" w:hAnsi="Times New Roman" w:cs="Times New Roman"/>
          <w:sz w:val="24"/>
          <w:szCs w:val="24"/>
        </w:rPr>
        <w:t xml:space="preserve">Server first sends the list of files present in the current directory at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own end.</w:t>
      </w:r>
    </w:p>
    <w:p w:rsidR="00091E51" w:rsidRDefault="002817CE">
      <w:pPr>
        <w:numPr>
          <w:ilvl w:val="0"/>
          <w:numId w:val="15"/>
        </w:numPr>
        <w:tabs>
          <w:tab w:val="clear" w:pos="425"/>
        </w:tabs>
        <w:spacing w:after="0" w:line="240" w:lineRule="auto"/>
        <w:ind w:left="1440" w:hanging="360"/>
        <w:jc w:val="both"/>
        <w:rPr>
          <w:rFonts w:ascii="Times New Roman" w:hAnsi="Times New Roman" w:cs="Times New Roman"/>
          <w:sz w:val="24"/>
          <w:szCs w:val="24"/>
        </w:rPr>
      </w:pPr>
      <w:r>
        <w:rPr>
          <w:rFonts w:ascii="Times New Roman" w:hAnsi="Times New Roman" w:cs="Times New Roman"/>
          <w:sz w:val="24"/>
          <w:szCs w:val="24"/>
        </w:rPr>
        <w:t>After receiving the same, client send the name of a file it wants to download from the server.</w:t>
      </w:r>
    </w:p>
    <w:p w:rsidR="00091E51" w:rsidRDefault="002817CE">
      <w:pPr>
        <w:numPr>
          <w:ilvl w:val="0"/>
          <w:numId w:val="15"/>
        </w:numPr>
        <w:tabs>
          <w:tab w:val="clear" w:pos="425"/>
        </w:tabs>
        <w:spacing w:after="0" w:line="240" w:lineRule="auto"/>
        <w:ind w:left="1440" w:hanging="360"/>
        <w:jc w:val="both"/>
        <w:rPr>
          <w:rFonts w:ascii="Times New Roman" w:hAnsi="Times New Roman" w:cs="Times New Roman"/>
          <w:sz w:val="24"/>
          <w:szCs w:val="24"/>
        </w:rPr>
      </w:pPr>
      <w:r>
        <w:rPr>
          <w:rFonts w:ascii="Times New Roman" w:hAnsi="Times New Roman" w:cs="Times New Roman"/>
          <w:sz w:val="24"/>
          <w:szCs w:val="24"/>
        </w:rPr>
        <w:t>Finally, after receiving the same server uploads the file to the client.</w:t>
      </w:r>
    </w:p>
    <w:p w:rsidR="00091E51" w:rsidRDefault="002817CE">
      <w:pPr>
        <w:numPr>
          <w:ilvl w:val="0"/>
          <w:numId w:val="15"/>
        </w:numPr>
        <w:tabs>
          <w:tab w:val="clear" w:pos="425"/>
        </w:tabs>
        <w:spacing w:after="0" w:line="240" w:lineRule="auto"/>
        <w:ind w:left="1440" w:hanging="360"/>
        <w:jc w:val="both"/>
        <w:rPr>
          <w:rFonts w:ascii="Times New Roman" w:hAnsi="Times New Roman" w:cs="Times New Roman"/>
          <w:sz w:val="24"/>
          <w:szCs w:val="24"/>
        </w:rPr>
      </w:pPr>
      <w:r>
        <w:rPr>
          <w:rFonts w:ascii="Times New Roman" w:hAnsi="Times New Roman" w:cs="Times New Roman"/>
          <w:sz w:val="24"/>
          <w:szCs w:val="24"/>
        </w:rPr>
        <w:t>After sending the file, server closes the client connection at its own end.</w:t>
      </w:r>
    </w:p>
    <w:p w:rsidR="00091E51" w:rsidRDefault="00091E51">
      <w:pPr>
        <w:spacing w:after="0" w:line="240" w:lineRule="auto"/>
        <w:ind w:left="1080"/>
        <w:jc w:val="both"/>
        <w:rPr>
          <w:rFonts w:ascii="Times New Roman" w:hAnsi="Times New Roman" w:cs="Times New Roman"/>
          <w:sz w:val="24"/>
          <w:szCs w:val="24"/>
        </w:rPr>
      </w:pPr>
    </w:p>
    <w:p w:rsidR="00091E51" w:rsidRDefault="002817CE">
      <w:pPr>
        <w:pStyle w:val="ListParagraph"/>
        <w:spacing w:line="184" w:lineRule="atLeast"/>
      </w:pPr>
      <w:r>
        <w:rPr>
          <w:rFonts w:ascii="Bookman Old Style" w:hAnsi="Bookman Old Style"/>
          <w:i/>
          <w:sz w:val="24"/>
          <w:szCs w:val="24"/>
        </w:rPr>
        <w:t>Input/Output:</w:t>
      </w:r>
      <w:r>
        <w:rPr>
          <w:noProof/>
        </w:rPr>
        <w:drawing>
          <wp:inline distT="0" distB="0" distL="114300" distR="114300">
            <wp:extent cx="5297805" cy="1005840"/>
            <wp:effectExtent l="0" t="0" r="171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cstate="print"/>
                    <a:stretch>
                      <a:fillRect/>
                    </a:stretch>
                  </pic:blipFill>
                  <pic:spPr>
                    <a:xfrm>
                      <a:off x="0" y="0"/>
                      <a:ext cx="5297805" cy="1005840"/>
                    </a:xfrm>
                    <a:prstGeom prst="rect">
                      <a:avLst/>
                    </a:prstGeom>
                    <a:noFill/>
                    <a:ln>
                      <a:noFill/>
                    </a:ln>
                  </pic:spPr>
                </pic:pic>
              </a:graphicData>
            </a:graphic>
          </wp:inline>
        </w:drawing>
      </w:r>
    </w:p>
    <w:p w:rsidR="00455DC5" w:rsidRDefault="00455DC5">
      <w:pPr>
        <w:spacing w:line="184" w:lineRule="atLeast"/>
        <w:rPr>
          <w:rFonts w:ascii="Bookman Old Style" w:hAnsi="Bookman Old Style"/>
          <w:b/>
          <w:sz w:val="24"/>
          <w:szCs w:val="24"/>
        </w:rPr>
      </w:pPr>
    </w:p>
    <w:p w:rsidR="00455DC5" w:rsidRDefault="00455DC5">
      <w:pPr>
        <w:spacing w:line="184" w:lineRule="atLeast"/>
        <w:rPr>
          <w:rFonts w:ascii="Bookman Old Style" w:hAnsi="Bookman Old Style"/>
          <w:b/>
          <w:sz w:val="24"/>
          <w:szCs w:val="24"/>
        </w:rPr>
      </w:pP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lastRenderedPageBreak/>
        <w:t>Day</w:t>
      </w:r>
      <w:r w:rsidR="00CE7BFB">
        <w:rPr>
          <w:rFonts w:ascii="Bookman Old Style" w:hAnsi="Bookman Old Style"/>
          <w:b/>
          <w:sz w:val="24"/>
          <w:szCs w:val="24"/>
        </w:rPr>
        <w:t>-</w:t>
      </w:r>
      <w:r>
        <w:rPr>
          <w:rFonts w:ascii="Bookman Old Style" w:hAnsi="Bookman Old Style"/>
          <w:b/>
          <w:sz w:val="24"/>
          <w:szCs w:val="24"/>
        </w:rPr>
        <w:t>7</w:t>
      </w:r>
    </w:p>
    <w:p w:rsidR="00091E51" w:rsidRDefault="002817CE">
      <w:pPr>
        <w:pStyle w:val="ListParagraph"/>
        <w:numPr>
          <w:ilvl w:val="0"/>
          <w:numId w:val="1"/>
        </w:numPr>
        <w:spacing w:line="184" w:lineRule="atLeast"/>
        <w:rPr>
          <w:rFonts w:ascii="Bookman Old Style" w:hAnsi="Bookman Old Style"/>
          <w:i/>
          <w:sz w:val="24"/>
          <w:szCs w:val="24"/>
        </w:rPr>
      </w:pPr>
      <w:r>
        <w:rPr>
          <w:rFonts w:ascii="Bookman Old Style" w:hAnsi="Bookman Old Style"/>
          <w:i/>
          <w:sz w:val="24"/>
          <w:szCs w:val="24"/>
        </w:rPr>
        <w:t>Aim of the experiment:</w:t>
      </w:r>
    </w:p>
    <w:p w:rsidR="00091E51" w:rsidRDefault="002817CE">
      <w:pPr>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What is I/O multiplexing and why it is required?</w:t>
      </w:r>
    </w:p>
    <w:p w:rsidR="00091E51" w:rsidRDefault="002817CE">
      <w:pPr>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Discuss different types of I/O multiplexing. </w:t>
      </w:r>
    </w:p>
    <w:p w:rsidR="00091E51" w:rsidRDefault="002817CE">
      <w:pPr>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Discuss how to design a concurrent chart server using </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w:t>
      </w:r>
    </w:p>
    <w:p w:rsidR="00091E51" w:rsidRDefault="00091E51">
      <w:pPr>
        <w:spacing w:after="0" w:line="240" w:lineRule="auto"/>
        <w:ind w:left="720"/>
        <w:jc w:val="both"/>
        <w:rPr>
          <w:rFonts w:ascii="Times New Roman" w:hAnsi="Times New Roman" w:cs="Times New Roman"/>
          <w:sz w:val="24"/>
          <w:szCs w:val="24"/>
        </w:rPr>
      </w:pPr>
    </w:p>
    <w:p w:rsidR="00091E51" w:rsidRDefault="002817CE">
      <w:pPr>
        <w:numPr>
          <w:ilvl w:val="0"/>
          <w:numId w:val="3"/>
        </w:numPr>
        <w:jc w:val="both"/>
        <w:rPr>
          <w:rFonts w:ascii="Times New Roman" w:hAnsi="Times New Roman" w:cs="Times New Roman"/>
          <w:sz w:val="24"/>
          <w:szCs w:val="24"/>
        </w:rPr>
      </w:pPr>
      <w:r>
        <w:rPr>
          <w:rFonts w:ascii="Times New Roman" w:hAnsi="Times New Roman" w:cs="Times New Roman"/>
          <w:b/>
          <w:sz w:val="24"/>
          <w:szCs w:val="24"/>
        </w:rPr>
        <w:t>Assignment</w:t>
      </w:r>
    </w:p>
    <w:p w:rsidR="00091E51" w:rsidRDefault="002817CE">
      <w:pPr>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Design a connection oriented concurrent chart server using </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 xml:space="preserve">) in C where the server will serve multiple chart clients simultaneously. When the chart server receives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“exit” message from a particular client then it terminate the respective connection with that chart client.</w:t>
      </w:r>
    </w:p>
    <w:p w:rsidR="00091E51" w:rsidRDefault="002817CE">
      <w:pPr>
        <w:ind w:firstLine="720"/>
        <w:jc w:val="both"/>
        <w:rPr>
          <w:rFonts w:ascii="Bookman Old Style" w:hAnsi="Bookman Old Style"/>
          <w:i/>
          <w:sz w:val="24"/>
          <w:szCs w:val="24"/>
        </w:rPr>
      </w:pPr>
      <w:r>
        <w:rPr>
          <w:rFonts w:ascii="Bookman Old Style" w:hAnsi="Bookman Old Style"/>
          <w:i/>
          <w:sz w:val="24"/>
          <w:szCs w:val="24"/>
        </w:rPr>
        <w:t>Input/Output:</w:t>
      </w:r>
    </w:p>
    <w:p w:rsidR="00091E51" w:rsidRDefault="002817CE">
      <w:pPr>
        <w:ind w:left="720"/>
        <w:jc w:val="both"/>
        <w:rPr>
          <w:rFonts w:ascii="Times New Roman" w:hAnsi="Times New Roman" w:cs="Times New Roman"/>
          <w:sz w:val="24"/>
          <w:szCs w:val="24"/>
        </w:rPr>
      </w:pPr>
      <w:r>
        <w:rPr>
          <w:noProof/>
        </w:rPr>
        <w:drawing>
          <wp:inline distT="0" distB="0" distL="114300" distR="114300">
            <wp:extent cx="5593080" cy="2343785"/>
            <wp:effectExtent l="0" t="0" r="762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cstate="print"/>
                    <a:stretch>
                      <a:fillRect/>
                    </a:stretch>
                  </pic:blipFill>
                  <pic:spPr>
                    <a:xfrm>
                      <a:off x="0" y="0"/>
                      <a:ext cx="5593080" cy="2343785"/>
                    </a:xfrm>
                    <a:prstGeom prst="rect">
                      <a:avLst/>
                    </a:prstGeom>
                    <a:noFill/>
                    <a:ln>
                      <a:noFill/>
                    </a:ln>
                  </pic:spPr>
                </pic:pic>
              </a:graphicData>
            </a:graphic>
          </wp:inline>
        </w:drawing>
      </w: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t>Day</w:t>
      </w:r>
      <w:r w:rsidR="00CE7BFB">
        <w:rPr>
          <w:rFonts w:ascii="Bookman Old Style" w:hAnsi="Bookman Old Style"/>
          <w:b/>
          <w:sz w:val="24"/>
          <w:szCs w:val="24"/>
        </w:rPr>
        <w:t>-</w:t>
      </w:r>
      <w:r>
        <w:rPr>
          <w:rFonts w:ascii="Bookman Old Style" w:hAnsi="Bookman Old Style"/>
          <w:b/>
          <w:sz w:val="24"/>
          <w:szCs w:val="24"/>
        </w:rPr>
        <w:t>8</w:t>
      </w:r>
    </w:p>
    <w:p w:rsidR="00091E51" w:rsidRDefault="002817CE">
      <w:pPr>
        <w:pStyle w:val="ListParagraph"/>
        <w:numPr>
          <w:ilvl w:val="0"/>
          <w:numId w:val="1"/>
        </w:numPr>
        <w:spacing w:line="184" w:lineRule="atLeast"/>
        <w:rPr>
          <w:rFonts w:ascii="Bookman Old Style" w:hAnsi="Bookman Old Style"/>
          <w:i/>
          <w:sz w:val="24"/>
          <w:szCs w:val="24"/>
        </w:rPr>
      </w:pPr>
      <w:r>
        <w:rPr>
          <w:rFonts w:ascii="Bookman Old Style" w:hAnsi="Bookman Old Style"/>
          <w:i/>
          <w:sz w:val="24"/>
          <w:szCs w:val="24"/>
        </w:rPr>
        <w:t>Aim of the experiment:</w:t>
      </w:r>
    </w:p>
    <w:p w:rsidR="00091E51" w:rsidRDefault="002817CE">
      <w:pPr>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Details of I/O multiplexing using </w:t>
      </w:r>
      <w:proofErr w:type="gramStart"/>
      <w:r>
        <w:rPr>
          <w:rFonts w:ascii="Times New Roman" w:hAnsi="Times New Roman" w:cs="Times New Roman"/>
          <w:sz w:val="24"/>
          <w:szCs w:val="24"/>
        </w:rPr>
        <w:t>select(</w:t>
      </w:r>
      <w:proofErr w:type="gramEnd"/>
      <w:r>
        <w:rPr>
          <w:rFonts w:ascii="Times New Roman" w:hAnsi="Times New Roman" w:cs="Times New Roman"/>
          <w:sz w:val="24"/>
          <w:szCs w:val="24"/>
        </w:rPr>
        <w:t>) API.</w:t>
      </w:r>
    </w:p>
    <w:p w:rsidR="00091E51" w:rsidRDefault="002817CE">
      <w:pPr>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Discuss how to design a concurrent chart server using </w:t>
      </w:r>
      <w:proofErr w:type="gramStart"/>
      <w:r>
        <w:rPr>
          <w:rFonts w:ascii="Times New Roman" w:hAnsi="Times New Roman" w:cs="Times New Roman"/>
          <w:sz w:val="24"/>
          <w:szCs w:val="24"/>
        </w:rPr>
        <w:t>select(</w:t>
      </w:r>
      <w:proofErr w:type="gramEnd"/>
      <w:r>
        <w:rPr>
          <w:rFonts w:ascii="Times New Roman" w:hAnsi="Times New Roman" w:cs="Times New Roman"/>
          <w:sz w:val="24"/>
          <w:szCs w:val="24"/>
        </w:rPr>
        <w:t>).</w:t>
      </w:r>
    </w:p>
    <w:p w:rsidR="00091E51" w:rsidRDefault="00091E51">
      <w:pPr>
        <w:spacing w:after="0" w:line="240" w:lineRule="auto"/>
        <w:ind w:left="720"/>
        <w:jc w:val="both"/>
        <w:rPr>
          <w:rFonts w:ascii="Times New Roman" w:hAnsi="Times New Roman" w:cs="Times New Roman"/>
          <w:sz w:val="24"/>
          <w:szCs w:val="24"/>
        </w:rPr>
      </w:pPr>
    </w:p>
    <w:p w:rsidR="00091E51" w:rsidRDefault="002817CE">
      <w:pPr>
        <w:numPr>
          <w:ilvl w:val="0"/>
          <w:numId w:val="3"/>
        </w:numPr>
        <w:jc w:val="both"/>
        <w:rPr>
          <w:rFonts w:ascii="Times New Roman" w:hAnsi="Times New Roman" w:cs="Times New Roman"/>
          <w:sz w:val="24"/>
          <w:szCs w:val="24"/>
        </w:rPr>
      </w:pPr>
      <w:r>
        <w:rPr>
          <w:rFonts w:ascii="Times New Roman" w:hAnsi="Times New Roman" w:cs="Times New Roman"/>
          <w:b/>
          <w:sz w:val="24"/>
          <w:szCs w:val="24"/>
        </w:rPr>
        <w:t>Assignment</w:t>
      </w:r>
    </w:p>
    <w:p w:rsidR="00091E51" w:rsidRDefault="002817CE">
      <w:pPr>
        <w:numPr>
          <w:ilvl w:val="0"/>
          <w:numId w:val="18"/>
        </w:numPr>
        <w:snapToGrid w:val="0"/>
        <w:jc w:val="both"/>
        <w:rPr>
          <w:rFonts w:ascii="Times New Roman" w:hAnsi="Times New Roman" w:cs="Times New Roman"/>
          <w:sz w:val="24"/>
          <w:szCs w:val="24"/>
        </w:rPr>
      </w:pPr>
      <w:r>
        <w:rPr>
          <w:rFonts w:ascii="Times New Roman" w:hAnsi="Times New Roman" w:cs="Times New Roman"/>
          <w:sz w:val="24"/>
          <w:szCs w:val="24"/>
        </w:rPr>
        <w:t xml:space="preserve">Design a connection oriented concurrent chart server using </w:t>
      </w:r>
      <w:proofErr w:type="gramStart"/>
      <w:r>
        <w:rPr>
          <w:rFonts w:ascii="Times New Roman" w:hAnsi="Times New Roman" w:cs="Times New Roman"/>
          <w:sz w:val="24"/>
          <w:szCs w:val="24"/>
        </w:rPr>
        <w:t>select(</w:t>
      </w:r>
      <w:proofErr w:type="gramEnd"/>
      <w:r>
        <w:rPr>
          <w:rFonts w:ascii="Times New Roman" w:hAnsi="Times New Roman" w:cs="Times New Roman"/>
          <w:sz w:val="24"/>
          <w:szCs w:val="24"/>
        </w:rPr>
        <w:t xml:space="preserve">) in C where the server will serve multiple chart clients simultaneously. When the chart server receives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“exit” message from a particular client then it terminate the respective connection with that chart client.</w:t>
      </w:r>
    </w:p>
    <w:p w:rsidR="00091E51" w:rsidRDefault="002817CE">
      <w:pPr>
        <w:numPr>
          <w:ilvl w:val="255"/>
          <w:numId w:val="0"/>
        </w:numPr>
        <w:ind w:left="720"/>
        <w:jc w:val="both"/>
      </w:pPr>
      <w:r>
        <w:rPr>
          <w:rFonts w:ascii="Bookman Old Style" w:hAnsi="Bookman Old Style"/>
          <w:i/>
          <w:sz w:val="24"/>
          <w:szCs w:val="24"/>
        </w:rPr>
        <w:lastRenderedPageBreak/>
        <w:t>Input/Output:</w:t>
      </w:r>
      <w:r>
        <w:rPr>
          <w:noProof/>
        </w:rPr>
        <w:drawing>
          <wp:inline distT="0" distB="0" distL="114300" distR="114300">
            <wp:extent cx="5467985" cy="2338705"/>
            <wp:effectExtent l="0" t="0" r="18415" b="444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cstate="print"/>
                    <a:stretch>
                      <a:fillRect/>
                    </a:stretch>
                  </pic:blipFill>
                  <pic:spPr>
                    <a:xfrm>
                      <a:off x="0" y="0"/>
                      <a:ext cx="5467985" cy="2338705"/>
                    </a:xfrm>
                    <a:prstGeom prst="rect">
                      <a:avLst/>
                    </a:prstGeom>
                    <a:noFill/>
                    <a:ln>
                      <a:noFill/>
                    </a:ln>
                  </pic:spPr>
                </pic:pic>
              </a:graphicData>
            </a:graphic>
          </wp:inline>
        </w:drawing>
      </w: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t>Day</w:t>
      </w:r>
      <w:r w:rsidR="00CE7BFB">
        <w:rPr>
          <w:rFonts w:ascii="Bookman Old Style" w:hAnsi="Bookman Old Style"/>
          <w:b/>
          <w:sz w:val="24"/>
          <w:szCs w:val="24"/>
        </w:rPr>
        <w:t>-</w:t>
      </w:r>
      <w:r>
        <w:rPr>
          <w:rFonts w:ascii="Bookman Old Style" w:hAnsi="Bookman Old Style"/>
          <w:b/>
          <w:sz w:val="24"/>
          <w:szCs w:val="24"/>
        </w:rPr>
        <w:t>9</w:t>
      </w:r>
    </w:p>
    <w:p w:rsidR="00091E51" w:rsidRDefault="002817CE">
      <w:pPr>
        <w:pStyle w:val="ListParagraph"/>
        <w:numPr>
          <w:ilvl w:val="0"/>
          <w:numId w:val="1"/>
        </w:numPr>
        <w:spacing w:line="184" w:lineRule="atLeast"/>
        <w:rPr>
          <w:rFonts w:ascii="Bookman Old Style" w:hAnsi="Bookman Old Style"/>
          <w:i/>
          <w:sz w:val="24"/>
          <w:szCs w:val="24"/>
        </w:rPr>
      </w:pPr>
      <w:r>
        <w:rPr>
          <w:rFonts w:ascii="Bookman Old Style" w:hAnsi="Bookman Old Style"/>
          <w:i/>
          <w:sz w:val="24"/>
          <w:szCs w:val="24"/>
        </w:rPr>
        <w:t>Aim of the experiment:</w:t>
      </w:r>
    </w:p>
    <w:p w:rsidR="00091E51" w:rsidRDefault="002817CE">
      <w:pPr>
        <w:numPr>
          <w:ilvl w:val="0"/>
          <w:numId w:val="1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Introduction to network simulator tool (NS2/NS3/Packet Tracer) and its application </w:t>
      </w:r>
      <w:r w:rsidR="003A6C04">
        <w:rPr>
          <w:rFonts w:ascii="Times New Roman" w:hAnsi="Times New Roman" w:cs="Times New Roman"/>
          <w:sz w:val="24"/>
          <w:szCs w:val="24"/>
        </w:rPr>
        <w:t>in research</w:t>
      </w:r>
      <w:r>
        <w:rPr>
          <w:rFonts w:ascii="Times New Roman" w:hAnsi="Times New Roman" w:cs="Times New Roman"/>
          <w:sz w:val="24"/>
          <w:szCs w:val="24"/>
        </w:rPr>
        <w:t xml:space="preserve"> work. </w:t>
      </w:r>
    </w:p>
    <w:p w:rsidR="00091E51" w:rsidRDefault="002817CE">
      <w:pPr>
        <w:numPr>
          <w:ilvl w:val="0"/>
          <w:numId w:val="1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Demonstration of how routing works using NS2/NS3/Packet Tracer.</w:t>
      </w:r>
    </w:p>
    <w:p w:rsidR="00091E51" w:rsidRDefault="00091E51">
      <w:pPr>
        <w:spacing w:after="0" w:line="240" w:lineRule="auto"/>
        <w:ind w:left="720"/>
        <w:jc w:val="both"/>
        <w:rPr>
          <w:rFonts w:ascii="Times New Roman" w:hAnsi="Times New Roman" w:cs="Times New Roman"/>
          <w:sz w:val="24"/>
          <w:szCs w:val="24"/>
        </w:rPr>
      </w:pPr>
    </w:p>
    <w:p w:rsidR="00091E51" w:rsidRDefault="002817CE">
      <w:pPr>
        <w:numPr>
          <w:ilvl w:val="0"/>
          <w:numId w:val="3"/>
        </w:numPr>
        <w:jc w:val="both"/>
        <w:rPr>
          <w:rFonts w:ascii="Times New Roman" w:hAnsi="Times New Roman" w:cs="Times New Roman"/>
          <w:sz w:val="24"/>
          <w:szCs w:val="24"/>
        </w:rPr>
      </w:pPr>
      <w:r>
        <w:rPr>
          <w:rFonts w:ascii="Times New Roman" w:hAnsi="Times New Roman" w:cs="Times New Roman"/>
          <w:b/>
          <w:sz w:val="24"/>
          <w:szCs w:val="24"/>
        </w:rPr>
        <w:t>Assignments</w:t>
      </w:r>
    </w:p>
    <w:p w:rsidR="00091E51" w:rsidRDefault="002817CE">
      <w:pPr>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Simulate routing of packets in a LAN with in the same subnet.</w:t>
      </w:r>
    </w:p>
    <w:p w:rsidR="00091E51" w:rsidRDefault="002817CE">
      <w:pPr>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Simulate routing of packets in a LAN with different subnets. </w:t>
      </w:r>
    </w:p>
    <w:p w:rsidR="00091E51" w:rsidRDefault="00091E51">
      <w:pPr>
        <w:spacing w:after="0" w:line="240" w:lineRule="auto"/>
        <w:ind w:left="720"/>
        <w:jc w:val="both"/>
        <w:rPr>
          <w:rFonts w:ascii="Times New Roman" w:hAnsi="Times New Roman" w:cs="Times New Roman"/>
          <w:sz w:val="24"/>
          <w:szCs w:val="24"/>
        </w:rPr>
      </w:pP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t>Day</w:t>
      </w:r>
      <w:r w:rsidR="00CE7BFB">
        <w:rPr>
          <w:rFonts w:ascii="Bookman Old Style" w:hAnsi="Bookman Old Style"/>
          <w:b/>
          <w:sz w:val="24"/>
          <w:szCs w:val="24"/>
        </w:rPr>
        <w:t>-</w:t>
      </w:r>
      <w:r>
        <w:rPr>
          <w:rFonts w:ascii="Bookman Old Style" w:hAnsi="Bookman Old Style"/>
          <w:b/>
          <w:sz w:val="24"/>
          <w:szCs w:val="24"/>
        </w:rPr>
        <w:t>10</w:t>
      </w:r>
    </w:p>
    <w:p w:rsidR="00091E51" w:rsidRDefault="002817CE">
      <w:pPr>
        <w:pStyle w:val="ListParagraph"/>
        <w:numPr>
          <w:ilvl w:val="0"/>
          <w:numId w:val="1"/>
        </w:numPr>
        <w:spacing w:line="184" w:lineRule="atLeast"/>
        <w:rPr>
          <w:rFonts w:ascii="Bookman Old Style" w:hAnsi="Bookman Old Style"/>
          <w:i/>
          <w:sz w:val="24"/>
          <w:szCs w:val="24"/>
        </w:rPr>
      </w:pPr>
      <w:r>
        <w:rPr>
          <w:rFonts w:ascii="Bookman Old Style" w:hAnsi="Bookman Old Style"/>
          <w:i/>
          <w:sz w:val="24"/>
          <w:szCs w:val="24"/>
        </w:rPr>
        <w:t>Aim of the experiment:</w:t>
      </w:r>
    </w:p>
    <w:p w:rsidR="00091E51" w:rsidRDefault="002817CE">
      <w:pPr>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Comparison and analysis of some routing protocols using NS2/NS3/Packet Tracer. </w:t>
      </w:r>
    </w:p>
    <w:p w:rsidR="00091E51" w:rsidRDefault="002817CE">
      <w:pPr>
        <w:numPr>
          <w:ilvl w:val="0"/>
          <w:numId w:val="3"/>
        </w:numPr>
        <w:jc w:val="both"/>
        <w:rPr>
          <w:rFonts w:ascii="Times New Roman" w:hAnsi="Times New Roman" w:cs="Times New Roman"/>
          <w:sz w:val="24"/>
          <w:szCs w:val="24"/>
        </w:rPr>
      </w:pPr>
      <w:r>
        <w:rPr>
          <w:rFonts w:ascii="Times New Roman" w:hAnsi="Times New Roman" w:cs="Times New Roman"/>
          <w:b/>
          <w:sz w:val="24"/>
          <w:szCs w:val="24"/>
        </w:rPr>
        <w:t>Assignment</w:t>
      </w:r>
    </w:p>
    <w:p w:rsidR="00091E51" w:rsidRDefault="002817CE">
      <w:pPr>
        <w:numPr>
          <w:ilvl w:val="0"/>
          <w:numId w:val="22"/>
        </w:numPr>
        <w:jc w:val="both"/>
      </w:pPr>
      <w:r>
        <w:rPr>
          <w:rFonts w:ascii="Times New Roman" w:hAnsi="Times New Roman" w:cs="Times New Roman"/>
          <w:sz w:val="24"/>
          <w:szCs w:val="24"/>
        </w:rPr>
        <w:t>Compare and analyze DSR and AODV protocol using NS2/NS3/</w:t>
      </w:r>
      <w:r>
        <w:t>Packet Tracer</w:t>
      </w:r>
      <w:r>
        <w:rPr>
          <w:rFonts w:ascii="Times New Roman" w:hAnsi="Times New Roman" w:cs="Times New Roman"/>
          <w:sz w:val="24"/>
          <w:szCs w:val="24"/>
        </w:rPr>
        <w:t>.</w:t>
      </w:r>
    </w:p>
    <w:p w:rsidR="00091E51" w:rsidRDefault="00091E51">
      <w:pPr>
        <w:spacing w:line="184" w:lineRule="atLeast"/>
        <w:rPr>
          <w:rFonts w:ascii="Bookman Old Style" w:hAnsi="Bookman Old Style"/>
          <w:b/>
          <w:sz w:val="24"/>
          <w:szCs w:val="24"/>
        </w:rPr>
      </w:pPr>
    </w:p>
    <w:p w:rsidR="00091E51" w:rsidRDefault="002817CE">
      <w:pPr>
        <w:spacing w:line="184" w:lineRule="atLeast"/>
        <w:rPr>
          <w:rFonts w:ascii="Bookman Old Style" w:hAnsi="Bookman Old Style"/>
          <w:b/>
          <w:sz w:val="24"/>
          <w:szCs w:val="24"/>
        </w:rPr>
      </w:pPr>
      <w:r>
        <w:rPr>
          <w:rFonts w:ascii="Bookman Old Style" w:hAnsi="Bookman Old Style"/>
          <w:b/>
          <w:sz w:val="24"/>
          <w:szCs w:val="24"/>
        </w:rPr>
        <w:t>Grading Policies:</w:t>
      </w:r>
    </w:p>
    <w:p w:rsidR="00091E51" w:rsidRPr="0057483A" w:rsidRDefault="002817CE" w:rsidP="00CE7BFB">
      <w:pPr>
        <w:pStyle w:val="ListParagraph"/>
        <w:numPr>
          <w:ilvl w:val="0"/>
          <w:numId w:val="23"/>
        </w:numPr>
        <w:spacing w:line="184" w:lineRule="atLeast"/>
        <w:jc w:val="both"/>
        <w:rPr>
          <w:rFonts w:ascii="Times New Roman" w:hAnsi="Times New Roman" w:cs="Times New Roman"/>
          <w:iCs/>
          <w:sz w:val="24"/>
          <w:szCs w:val="24"/>
        </w:rPr>
      </w:pPr>
      <w:r w:rsidRPr="0057483A">
        <w:rPr>
          <w:rFonts w:ascii="Times New Roman" w:hAnsi="Times New Roman" w:cs="Times New Roman"/>
          <w:i/>
          <w:sz w:val="24"/>
          <w:szCs w:val="24"/>
        </w:rPr>
        <w:t>Continuous Evaluation components</w:t>
      </w:r>
      <w:r w:rsidR="003A6C04" w:rsidRPr="0057483A">
        <w:rPr>
          <w:rFonts w:ascii="Times New Roman" w:hAnsi="Times New Roman" w:cs="Times New Roman"/>
          <w:i/>
          <w:sz w:val="24"/>
          <w:szCs w:val="24"/>
        </w:rPr>
        <w:t xml:space="preserve">: </w:t>
      </w:r>
      <w:r w:rsidR="00C87797" w:rsidRPr="0057483A">
        <w:rPr>
          <w:rFonts w:ascii="Times New Roman" w:hAnsi="Times New Roman" w:cs="Times New Roman"/>
          <w:iCs/>
          <w:sz w:val="24"/>
          <w:szCs w:val="24"/>
        </w:rPr>
        <w:t>C</w:t>
      </w:r>
      <w:r w:rsidR="003A6C04" w:rsidRPr="0057483A">
        <w:rPr>
          <w:rFonts w:ascii="Times New Roman" w:hAnsi="Times New Roman" w:cs="Times New Roman"/>
          <w:iCs/>
          <w:sz w:val="24"/>
          <w:szCs w:val="24"/>
        </w:rPr>
        <w:t xml:space="preserve">ontinuous evaluation </w:t>
      </w:r>
      <w:r w:rsidR="00C87797" w:rsidRPr="0057483A">
        <w:rPr>
          <w:rFonts w:ascii="Times New Roman" w:hAnsi="Times New Roman" w:cs="Times New Roman"/>
          <w:iCs/>
          <w:sz w:val="24"/>
          <w:szCs w:val="24"/>
        </w:rPr>
        <w:t xml:space="preserve">for 60 marks Consists </w:t>
      </w:r>
      <w:r w:rsidR="003A6C04" w:rsidRPr="0057483A">
        <w:rPr>
          <w:rFonts w:ascii="Times New Roman" w:hAnsi="Times New Roman" w:cs="Times New Roman"/>
          <w:iCs/>
          <w:sz w:val="24"/>
          <w:szCs w:val="24"/>
        </w:rPr>
        <w:t>following components:</w:t>
      </w:r>
    </w:p>
    <w:p w:rsidR="00C12731" w:rsidRPr="0057483A" w:rsidRDefault="00C12731" w:rsidP="00CE7BFB">
      <w:pPr>
        <w:pStyle w:val="ListParagraph"/>
        <w:numPr>
          <w:ilvl w:val="0"/>
          <w:numId w:val="26"/>
        </w:numPr>
        <w:spacing w:line="184" w:lineRule="atLeast"/>
        <w:jc w:val="both"/>
        <w:rPr>
          <w:rFonts w:ascii="Times New Roman" w:hAnsi="Times New Roman" w:cs="Times New Roman"/>
          <w:iCs/>
          <w:sz w:val="24"/>
          <w:szCs w:val="24"/>
        </w:rPr>
      </w:pPr>
      <w:r w:rsidRPr="0057483A">
        <w:rPr>
          <w:rFonts w:ascii="Times New Roman" w:hAnsi="Times New Roman" w:cs="Times New Roman"/>
          <w:b/>
          <w:bCs/>
          <w:iCs/>
          <w:sz w:val="24"/>
          <w:szCs w:val="24"/>
        </w:rPr>
        <w:t xml:space="preserve">Lab </w:t>
      </w:r>
      <w:r w:rsidR="00CE7BFB" w:rsidRPr="0057483A">
        <w:rPr>
          <w:rFonts w:ascii="Times New Roman" w:hAnsi="Times New Roman" w:cs="Times New Roman"/>
          <w:b/>
          <w:bCs/>
          <w:iCs/>
          <w:sz w:val="24"/>
          <w:szCs w:val="24"/>
        </w:rPr>
        <w:t>participation (10 Marks)</w:t>
      </w:r>
      <w:r w:rsidRPr="0057483A">
        <w:rPr>
          <w:rFonts w:ascii="Times New Roman" w:hAnsi="Times New Roman" w:cs="Times New Roman"/>
          <w:iCs/>
          <w:sz w:val="24"/>
          <w:szCs w:val="24"/>
        </w:rPr>
        <w:t>:</w:t>
      </w:r>
      <w:r w:rsidRPr="0057483A">
        <w:rPr>
          <w:rFonts w:ascii="Times New Roman" w:hAnsi="Times New Roman" w:cs="Times New Roman"/>
          <w:b/>
          <w:bCs/>
          <w:iCs/>
          <w:sz w:val="24"/>
          <w:szCs w:val="24"/>
        </w:rPr>
        <w:t> </w:t>
      </w:r>
      <w:r w:rsidRPr="0057483A">
        <w:rPr>
          <w:rFonts w:ascii="Times New Roman" w:hAnsi="Times New Roman" w:cs="Times New Roman"/>
          <w:iCs/>
          <w:sz w:val="24"/>
          <w:szCs w:val="24"/>
        </w:rPr>
        <w:t>Students' participation in the lab based on their attendance</w:t>
      </w:r>
      <w:r w:rsidR="00CE7BFB" w:rsidRPr="0057483A">
        <w:rPr>
          <w:rFonts w:ascii="Times New Roman" w:hAnsi="Times New Roman" w:cs="Times New Roman"/>
          <w:iCs/>
          <w:sz w:val="24"/>
          <w:szCs w:val="24"/>
        </w:rPr>
        <w:t xml:space="preserve"> and </w:t>
      </w:r>
      <w:r w:rsidRPr="0057483A">
        <w:rPr>
          <w:rFonts w:ascii="Times New Roman" w:hAnsi="Times New Roman" w:cs="Times New Roman"/>
          <w:iCs/>
          <w:sz w:val="24"/>
          <w:szCs w:val="24"/>
        </w:rPr>
        <w:t>engagement</w:t>
      </w:r>
      <w:r w:rsidR="00CE7BFB" w:rsidRPr="0057483A">
        <w:rPr>
          <w:rFonts w:ascii="Times New Roman" w:hAnsi="Times New Roman" w:cs="Times New Roman"/>
          <w:iCs/>
          <w:sz w:val="24"/>
          <w:szCs w:val="24"/>
        </w:rPr>
        <w:t>.</w:t>
      </w:r>
    </w:p>
    <w:p w:rsidR="00C12731" w:rsidRPr="0057483A" w:rsidRDefault="00C12731" w:rsidP="00CE7BFB">
      <w:pPr>
        <w:pStyle w:val="ListParagraph"/>
        <w:numPr>
          <w:ilvl w:val="0"/>
          <w:numId w:val="26"/>
        </w:numPr>
        <w:spacing w:line="184" w:lineRule="atLeast"/>
        <w:jc w:val="both"/>
        <w:rPr>
          <w:rFonts w:ascii="Times New Roman" w:hAnsi="Times New Roman" w:cs="Times New Roman"/>
          <w:iCs/>
          <w:sz w:val="24"/>
          <w:szCs w:val="24"/>
        </w:rPr>
      </w:pPr>
      <w:r w:rsidRPr="0057483A">
        <w:rPr>
          <w:rFonts w:ascii="Times New Roman" w:hAnsi="Times New Roman" w:cs="Times New Roman"/>
          <w:b/>
          <w:bCs/>
          <w:iCs/>
          <w:sz w:val="24"/>
          <w:szCs w:val="24"/>
        </w:rPr>
        <w:t>Lab records</w:t>
      </w:r>
      <w:r w:rsidR="00CE7BFB" w:rsidRPr="0057483A">
        <w:rPr>
          <w:rFonts w:ascii="Times New Roman" w:hAnsi="Times New Roman" w:cs="Times New Roman"/>
          <w:b/>
          <w:bCs/>
          <w:iCs/>
          <w:sz w:val="24"/>
          <w:szCs w:val="24"/>
        </w:rPr>
        <w:t xml:space="preserve"> (10 Marks)</w:t>
      </w:r>
      <w:r w:rsidRPr="0057483A">
        <w:rPr>
          <w:rFonts w:ascii="Times New Roman" w:hAnsi="Times New Roman" w:cs="Times New Roman"/>
          <w:b/>
          <w:bCs/>
          <w:iCs/>
          <w:sz w:val="24"/>
          <w:szCs w:val="24"/>
        </w:rPr>
        <w:t>:</w:t>
      </w:r>
      <w:r w:rsidRPr="0057483A">
        <w:rPr>
          <w:rFonts w:ascii="Times New Roman" w:hAnsi="Times New Roman" w:cs="Times New Roman"/>
          <w:iCs/>
          <w:sz w:val="24"/>
          <w:szCs w:val="24"/>
        </w:rPr>
        <w:t> Neatly written lab record</w:t>
      </w:r>
      <w:r w:rsidR="00CE7BFB" w:rsidRPr="0057483A">
        <w:rPr>
          <w:rFonts w:ascii="Times New Roman" w:hAnsi="Times New Roman" w:cs="Times New Roman"/>
          <w:iCs/>
          <w:sz w:val="24"/>
          <w:szCs w:val="24"/>
        </w:rPr>
        <w:t>s</w:t>
      </w:r>
      <w:r w:rsidRPr="0057483A">
        <w:rPr>
          <w:rFonts w:ascii="Times New Roman" w:hAnsi="Times New Roman" w:cs="Times New Roman"/>
          <w:iCs/>
          <w:sz w:val="24"/>
          <w:szCs w:val="24"/>
        </w:rPr>
        <w:t xml:space="preserve"> based on the assignments to be evaluated</w:t>
      </w:r>
      <w:r w:rsidR="00CE7BFB" w:rsidRPr="0057483A">
        <w:rPr>
          <w:rFonts w:ascii="Times New Roman" w:hAnsi="Times New Roman" w:cs="Times New Roman"/>
          <w:iCs/>
          <w:sz w:val="24"/>
          <w:szCs w:val="24"/>
        </w:rPr>
        <w:t>.</w:t>
      </w:r>
    </w:p>
    <w:p w:rsidR="00C12731" w:rsidRPr="0057483A" w:rsidRDefault="00C12731" w:rsidP="00CE7BFB">
      <w:pPr>
        <w:pStyle w:val="ListParagraph"/>
        <w:numPr>
          <w:ilvl w:val="0"/>
          <w:numId w:val="26"/>
        </w:numPr>
        <w:spacing w:line="184" w:lineRule="atLeast"/>
        <w:jc w:val="both"/>
        <w:rPr>
          <w:rFonts w:ascii="Times New Roman" w:hAnsi="Times New Roman" w:cs="Times New Roman"/>
          <w:iCs/>
          <w:sz w:val="24"/>
          <w:szCs w:val="24"/>
        </w:rPr>
      </w:pPr>
      <w:r w:rsidRPr="0057483A">
        <w:rPr>
          <w:rFonts w:ascii="Times New Roman" w:hAnsi="Times New Roman" w:cs="Times New Roman"/>
          <w:b/>
          <w:bCs/>
          <w:iCs/>
          <w:sz w:val="24"/>
          <w:szCs w:val="24"/>
        </w:rPr>
        <w:lastRenderedPageBreak/>
        <w:t>Continuous evaluation (based on Lab skills</w:t>
      </w:r>
      <w:r w:rsidR="00CE7BFB" w:rsidRPr="0057483A">
        <w:rPr>
          <w:rFonts w:ascii="Times New Roman" w:hAnsi="Times New Roman" w:cs="Times New Roman"/>
          <w:b/>
          <w:bCs/>
          <w:iCs/>
          <w:sz w:val="24"/>
          <w:szCs w:val="24"/>
        </w:rPr>
        <w:t>, 20 Marks</w:t>
      </w:r>
      <w:r w:rsidRPr="0057483A">
        <w:rPr>
          <w:rFonts w:ascii="Times New Roman" w:hAnsi="Times New Roman" w:cs="Times New Roman"/>
          <w:b/>
          <w:bCs/>
          <w:iCs/>
          <w:sz w:val="24"/>
          <w:szCs w:val="24"/>
        </w:rPr>
        <w:t>)</w:t>
      </w:r>
      <w:r w:rsidRPr="0057483A">
        <w:rPr>
          <w:rFonts w:ascii="Times New Roman" w:hAnsi="Times New Roman" w:cs="Times New Roman"/>
          <w:iCs/>
          <w:sz w:val="24"/>
          <w:szCs w:val="24"/>
        </w:rPr>
        <w:t xml:space="preserve">: Students' lab skills </w:t>
      </w:r>
      <w:r w:rsidR="00CE7BFB" w:rsidRPr="0057483A">
        <w:rPr>
          <w:rFonts w:ascii="Times New Roman" w:hAnsi="Times New Roman" w:cs="Times New Roman"/>
          <w:iCs/>
          <w:sz w:val="24"/>
          <w:szCs w:val="24"/>
        </w:rPr>
        <w:t xml:space="preserve">will be </w:t>
      </w:r>
      <w:r w:rsidRPr="0057483A">
        <w:rPr>
          <w:rFonts w:ascii="Times New Roman" w:hAnsi="Times New Roman" w:cs="Times New Roman"/>
          <w:iCs/>
          <w:sz w:val="24"/>
          <w:szCs w:val="24"/>
        </w:rPr>
        <w:t xml:space="preserve">assessed through hands-on activities and involvements in doing assignments during the lab </w:t>
      </w:r>
      <w:r w:rsidR="00CE7BFB" w:rsidRPr="0057483A">
        <w:rPr>
          <w:rFonts w:ascii="Times New Roman" w:hAnsi="Times New Roman" w:cs="Times New Roman"/>
          <w:iCs/>
          <w:sz w:val="24"/>
          <w:szCs w:val="24"/>
        </w:rPr>
        <w:t>hour</w:t>
      </w:r>
      <w:r w:rsidRPr="0057483A">
        <w:rPr>
          <w:rFonts w:ascii="Times New Roman" w:hAnsi="Times New Roman" w:cs="Times New Roman"/>
          <w:iCs/>
          <w:sz w:val="24"/>
          <w:szCs w:val="24"/>
        </w:rPr>
        <w:t xml:space="preserve">. </w:t>
      </w:r>
    </w:p>
    <w:p w:rsidR="00C12731" w:rsidRPr="0057483A" w:rsidRDefault="00C12731" w:rsidP="00CE7BFB">
      <w:pPr>
        <w:pStyle w:val="ListParagraph"/>
        <w:numPr>
          <w:ilvl w:val="0"/>
          <w:numId w:val="26"/>
        </w:numPr>
        <w:spacing w:line="184" w:lineRule="atLeast"/>
        <w:jc w:val="both"/>
        <w:rPr>
          <w:rFonts w:ascii="Times New Roman" w:hAnsi="Times New Roman" w:cs="Times New Roman"/>
          <w:b/>
          <w:bCs/>
          <w:iCs/>
          <w:sz w:val="24"/>
          <w:szCs w:val="24"/>
        </w:rPr>
      </w:pPr>
      <w:r w:rsidRPr="0057483A">
        <w:rPr>
          <w:rFonts w:ascii="Times New Roman" w:hAnsi="Times New Roman" w:cs="Times New Roman"/>
          <w:b/>
          <w:bCs/>
          <w:iCs/>
          <w:sz w:val="24"/>
          <w:szCs w:val="24"/>
        </w:rPr>
        <w:t>Use a variety of evaluation methods to get a comprehensive assessment of student learning</w:t>
      </w:r>
      <w:r w:rsidR="00C87797" w:rsidRPr="0057483A">
        <w:rPr>
          <w:rFonts w:ascii="Times New Roman" w:hAnsi="Times New Roman" w:cs="Times New Roman"/>
          <w:b/>
          <w:bCs/>
          <w:iCs/>
          <w:sz w:val="24"/>
          <w:szCs w:val="24"/>
        </w:rPr>
        <w:t xml:space="preserve">. (20 Marks) </w:t>
      </w:r>
    </w:p>
    <w:p w:rsidR="00091E51" w:rsidRPr="0057483A" w:rsidRDefault="002817CE" w:rsidP="00C87797">
      <w:pPr>
        <w:pStyle w:val="ListParagraph"/>
        <w:numPr>
          <w:ilvl w:val="0"/>
          <w:numId w:val="23"/>
        </w:numPr>
        <w:spacing w:line="184" w:lineRule="atLeast"/>
        <w:jc w:val="both"/>
        <w:rPr>
          <w:rFonts w:ascii="Times New Roman" w:hAnsi="Times New Roman" w:cs="Times New Roman"/>
          <w:i/>
          <w:sz w:val="24"/>
          <w:szCs w:val="24"/>
        </w:rPr>
      </w:pPr>
      <w:r w:rsidRPr="0057483A">
        <w:rPr>
          <w:rFonts w:ascii="Times New Roman" w:hAnsi="Times New Roman" w:cs="Times New Roman"/>
          <w:iCs/>
          <w:sz w:val="24"/>
          <w:szCs w:val="24"/>
        </w:rPr>
        <w:t>End semester evaluation</w:t>
      </w:r>
      <w:r w:rsidR="00C87797" w:rsidRPr="0057483A">
        <w:rPr>
          <w:rFonts w:ascii="Times New Roman" w:hAnsi="Times New Roman" w:cs="Times New Roman"/>
          <w:iCs/>
          <w:sz w:val="24"/>
          <w:szCs w:val="24"/>
        </w:rPr>
        <w:t>: Comprehensive</w:t>
      </w:r>
      <w:r w:rsidR="00C87797" w:rsidRPr="0057483A">
        <w:rPr>
          <w:rFonts w:ascii="Times New Roman" w:hAnsi="Times New Roman" w:cs="Times New Roman"/>
          <w:i/>
          <w:sz w:val="24"/>
          <w:szCs w:val="24"/>
        </w:rPr>
        <w:t xml:space="preserve"> assessment of student learning and performance. (40 Marks)</w:t>
      </w:r>
    </w:p>
    <w:p w:rsidR="00091E51" w:rsidRPr="0057483A" w:rsidRDefault="002817CE">
      <w:pPr>
        <w:spacing w:line="360" w:lineRule="auto"/>
        <w:rPr>
          <w:rFonts w:ascii="Times New Roman" w:hAnsi="Times New Roman" w:cs="Times New Roman"/>
          <w:iCs/>
          <w:sz w:val="24"/>
          <w:szCs w:val="24"/>
        </w:rPr>
      </w:pPr>
      <w:r>
        <w:rPr>
          <w:rFonts w:ascii="Bookman Old Style" w:eastAsia="Times New Roman" w:hAnsi="Bookman Old Style" w:cs="Bookman Old Style"/>
          <w:b/>
          <w:bCs/>
          <w:iCs/>
          <w:sz w:val="24"/>
          <w:szCs w:val="24"/>
        </w:rPr>
        <w:t xml:space="preserve">Practice Problem </w:t>
      </w:r>
      <w:r w:rsidR="003A6C04">
        <w:rPr>
          <w:rFonts w:ascii="Bookman Old Style" w:eastAsia="Times New Roman" w:hAnsi="Bookman Old Style" w:cs="Bookman Old Style"/>
          <w:b/>
          <w:bCs/>
          <w:iCs/>
          <w:sz w:val="24"/>
          <w:szCs w:val="24"/>
        </w:rPr>
        <w:t>Sets</w:t>
      </w:r>
      <w:r w:rsidR="003A6C04">
        <w:rPr>
          <w:rFonts w:ascii="Bookman Old Style" w:eastAsia="Times New Roman" w:hAnsi="Bookman Old Style" w:cs="Bookman Old Style"/>
          <w:iCs/>
          <w:sz w:val="24"/>
          <w:szCs w:val="24"/>
        </w:rPr>
        <w:t>: -</w:t>
      </w:r>
      <w:r w:rsidR="0056117C">
        <w:rPr>
          <w:rFonts w:ascii="Bookman Old Style" w:eastAsia="Times New Roman" w:hAnsi="Bookman Old Style" w:cs="Bookman Old Style"/>
          <w:iCs/>
          <w:sz w:val="24"/>
          <w:szCs w:val="24"/>
        </w:rPr>
        <w:t xml:space="preserve"> </w:t>
      </w:r>
      <w:r w:rsidR="0056117C" w:rsidRPr="0057483A">
        <w:rPr>
          <w:rFonts w:ascii="Times New Roman" w:hAnsi="Times New Roman" w:cs="Times New Roman"/>
          <w:iCs/>
          <w:sz w:val="24"/>
          <w:szCs w:val="24"/>
        </w:rPr>
        <w:t>Problems on socket configuration and communication on different application protocols will be given.</w:t>
      </w:r>
    </w:p>
    <w:p w:rsidR="00091E51" w:rsidRDefault="002817CE">
      <w:pPr>
        <w:spacing w:line="240" w:lineRule="auto"/>
        <w:rPr>
          <w:rFonts w:ascii="Bookman Old Style" w:eastAsia="Times New Roman" w:hAnsi="Bookman Old Style" w:cs="Times New Roman"/>
          <w:b/>
          <w:sz w:val="24"/>
          <w:szCs w:val="24"/>
        </w:rPr>
      </w:pPr>
      <w:r>
        <w:rPr>
          <w:rFonts w:ascii="Bookman Old Style" w:eastAsia="Times New Roman" w:hAnsi="Bookman Old Style" w:cs="Times New Roman"/>
          <w:b/>
          <w:sz w:val="24"/>
          <w:szCs w:val="24"/>
        </w:rPr>
        <w:t xml:space="preserve">Reference </w:t>
      </w:r>
      <w:r w:rsidR="003A6C04">
        <w:rPr>
          <w:rFonts w:ascii="Bookman Old Style" w:eastAsia="Times New Roman" w:hAnsi="Bookman Old Style" w:cs="Times New Roman"/>
          <w:b/>
          <w:sz w:val="24"/>
          <w:szCs w:val="24"/>
        </w:rPr>
        <w:t>Materials: -</w:t>
      </w:r>
    </w:p>
    <w:p w:rsidR="00D92F07" w:rsidRPr="0057483A" w:rsidRDefault="00D92F07" w:rsidP="0057483A">
      <w:pPr>
        <w:pStyle w:val="ListParagraph"/>
        <w:numPr>
          <w:ilvl w:val="0"/>
          <w:numId w:val="25"/>
        </w:numPr>
        <w:tabs>
          <w:tab w:val="clear" w:pos="1080"/>
        </w:tabs>
        <w:spacing w:line="360" w:lineRule="auto"/>
        <w:rPr>
          <w:rFonts w:ascii="Times New Roman" w:hAnsi="Times New Roman" w:cs="Times New Roman"/>
          <w:iCs/>
          <w:sz w:val="24"/>
          <w:szCs w:val="24"/>
        </w:rPr>
      </w:pPr>
      <w:r w:rsidRPr="0057483A">
        <w:rPr>
          <w:rFonts w:ascii="Times New Roman" w:hAnsi="Times New Roman" w:cs="Times New Roman"/>
          <w:iCs/>
          <w:sz w:val="24"/>
          <w:szCs w:val="24"/>
        </w:rPr>
        <w:t>Beej's Guide to Network Programming Using Internet Sockets(https://beej.us/guide/bgnet/pdf/bgnet_a4_c_2.pdf)</w:t>
      </w:r>
    </w:p>
    <w:p w:rsidR="00D92F07" w:rsidRPr="0057483A" w:rsidRDefault="00D92F07" w:rsidP="0057483A">
      <w:pPr>
        <w:pStyle w:val="ListParagraph"/>
        <w:numPr>
          <w:ilvl w:val="0"/>
          <w:numId w:val="25"/>
        </w:numPr>
        <w:tabs>
          <w:tab w:val="clear" w:pos="1080"/>
        </w:tabs>
        <w:spacing w:line="360" w:lineRule="auto"/>
        <w:rPr>
          <w:rFonts w:ascii="Times New Roman" w:hAnsi="Times New Roman" w:cs="Times New Roman"/>
          <w:iCs/>
          <w:sz w:val="24"/>
          <w:szCs w:val="24"/>
        </w:rPr>
      </w:pPr>
      <w:r w:rsidRPr="0057483A">
        <w:rPr>
          <w:rFonts w:ascii="Times New Roman" w:hAnsi="Times New Roman" w:cs="Times New Roman"/>
          <w:iCs/>
          <w:sz w:val="24"/>
          <w:szCs w:val="24"/>
        </w:rPr>
        <w:t>Unix Network Programming, Volume 1: The Sockets Networking API (Addison-Wesley Professional Computing Series) by  </w:t>
      </w:r>
      <w:hyperlink r:id="rId17" w:history="1">
        <w:r w:rsidRPr="0057483A">
          <w:rPr>
            <w:rFonts w:ascii="Times New Roman" w:hAnsi="Times New Roman" w:cs="Times New Roman"/>
            <w:iCs/>
            <w:sz w:val="24"/>
            <w:szCs w:val="24"/>
          </w:rPr>
          <w:t>W. Stevens</w:t>
        </w:r>
      </w:hyperlink>
      <w:r w:rsidRPr="0057483A">
        <w:rPr>
          <w:rFonts w:ascii="Times New Roman" w:hAnsi="Times New Roman" w:cs="Times New Roman"/>
          <w:iCs/>
          <w:sz w:val="24"/>
          <w:szCs w:val="24"/>
        </w:rPr>
        <w:t xml:space="preserve">, </w:t>
      </w:r>
      <w:hyperlink r:id="rId18" w:history="1">
        <w:r w:rsidRPr="0057483A">
          <w:rPr>
            <w:rFonts w:ascii="Times New Roman" w:hAnsi="Times New Roman" w:cs="Times New Roman"/>
            <w:iCs/>
            <w:sz w:val="24"/>
            <w:szCs w:val="24"/>
          </w:rPr>
          <w:t xml:space="preserve">Bill </w:t>
        </w:r>
        <w:proofErr w:type="spellStart"/>
        <w:r w:rsidRPr="0057483A">
          <w:rPr>
            <w:rFonts w:ascii="Times New Roman" w:hAnsi="Times New Roman" w:cs="Times New Roman"/>
            <w:iCs/>
            <w:sz w:val="24"/>
            <w:szCs w:val="24"/>
          </w:rPr>
          <w:t>Fenner</w:t>
        </w:r>
        <w:proofErr w:type="spellEnd"/>
      </w:hyperlink>
      <w:r w:rsidRPr="0057483A">
        <w:rPr>
          <w:rFonts w:ascii="Times New Roman" w:hAnsi="Times New Roman" w:cs="Times New Roman"/>
          <w:iCs/>
          <w:sz w:val="24"/>
          <w:szCs w:val="24"/>
        </w:rPr>
        <w:t xml:space="preserve">, and </w:t>
      </w:r>
      <w:hyperlink r:id="rId19" w:history="1">
        <w:r w:rsidRPr="0057483A">
          <w:rPr>
            <w:rFonts w:ascii="Times New Roman" w:hAnsi="Times New Roman" w:cs="Times New Roman"/>
            <w:iCs/>
            <w:sz w:val="24"/>
            <w:szCs w:val="24"/>
          </w:rPr>
          <w:t xml:space="preserve">Andrew </w:t>
        </w:r>
        <w:proofErr w:type="spellStart"/>
        <w:r w:rsidRPr="0057483A">
          <w:rPr>
            <w:rFonts w:ascii="Times New Roman" w:hAnsi="Times New Roman" w:cs="Times New Roman"/>
            <w:iCs/>
            <w:sz w:val="24"/>
            <w:szCs w:val="24"/>
          </w:rPr>
          <w:t>Rudoff</w:t>
        </w:r>
        <w:proofErr w:type="spellEnd"/>
      </w:hyperlink>
      <w:r w:rsidRPr="0057483A">
        <w:rPr>
          <w:rFonts w:ascii="Times New Roman" w:hAnsi="Times New Roman" w:cs="Times New Roman"/>
          <w:iCs/>
          <w:sz w:val="24"/>
          <w:szCs w:val="24"/>
        </w:rPr>
        <w:t xml:space="preserve">, </w:t>
      </w:r>
    </w:p>
    <w:p w:rsidR="00D92F07" w:rsidRPr="0057483A" w:rsidRDefault="00E96B93" w:rsidP="0057483A">
      <w:pPr>
        <w:pStyle w:val="ListParagraph"/>
        <w:numPr>
          <w:ilvl w:val="0"/>
          <w:numId w:val="25"/>
        </w:numPr>
        <w:tabs>
          <w:tab w:val="clear" w:pos="1080"/>
        </w:tabs>
        <w:spacing w:line="360" w:lineRule="auto"/>
        <w:rPr>
          <w:rFonts w:ascii="Times New Roman" w:hAnsi="Times New Roman" w:cs="Times New Roman"/>
          <w:iCs/>
          <w:sz w:val="24"/>
          <w:szCs w:val="24"/>
        </w:rPr>
      </w:pPr>
      <w:hyperlink r:id="rId20" w:history="1">
        <w:r w:rsidR="0056117C" w:rsidRPr="0057483A">
          <w:rPr>
            <w:rFonts w:ascii="Times New Roman" w:hAnsi="Times New Roman" w:cs="Times New Roman"/>
            <w:iCs/>
            <w:sz w:val="24"/>
            <w:szCs w:val="24"/>
          </w:rPr>
          <w:t>Wireshark Tutorial for Beginners - YouTube</w:t>
        </w:r>
      </w:hyperlink>
      <w:r w:rsidR="0056117C" w:rsidRPr="0057483A">
        <w:rPr>
          <w:rFonts w:ascii="Times New Roman" w:hAnsi="Times New Roman" w:cs="Times New Roman"/>
          <w:iCs/>
          <w:sz w:val="24"/>
          <w:szCs w:val="24"/>
        </w:rPr>
        <w:t>(</w:t>
      </w:r>
      <w:hyperlink r:id="rId21">
        <w:r w:rsidR="0056117C" w:rsidRPr="0057483A">
          <w:rPr>
            <w:rFonts w:ascii="Times New Roman" w:hAnsi="Times New Roman" w:cs="Times New Roman"/>
            <w:iCs/>
            <w:sz w:val="24"/>
            <w:szCs w:val="24"/>
          </w:rPr>
          <w:t>(https://www.youtube.com/watch?v=TkCSr30UojM)</w:t>
        </w:r>
      </w:hyperlink>
    </w:p>
    <w:p w:rsidR="0056117C" w:rsidRPr="0057483A" w:rsidRDefault="0056117C" w:rsidP="0057483A">
      <w:pPr>
        <w:pStyle w:val="ListParagraph"/>
        <w:numPr>
          <w:ilvl w:val="0"/>
          <w:numId w:val="25"/>
        </w:numPr>
        <w:tabs>
          <w:tab w:val="clear" w:pos="1080"/>
        </w:tabs>
        <w:spacing w:line="360" w:lineRule="auto"/>
        <w:rPr>
          <w:rFonts w:ascii="Times New Roman" w:hAnsi="Times New Roman" w:cs="Times New Roman"/>
          <w:iCs/>
          <w:sz w:val="24"/>
          <w:szCs w:val="24"/>
        </w:rPr>
      </w:pPr>
      <w:r w:rsidRPr="0057483A">
        <w:rPr>
          <w:rFonts w:ascii="Times New Roman" w:hAnsi="Times New Roman" w:cs="Times New Roman"/>
          <w:iCs/>
          <w:sz w:val="24"/>
          <w:szCs w:val="24"/>
        </w:rPr>
        <w:t>Cisco Packet Tracer(https://www.netacad.com/courses/packet-tracer)</w:t>
      </w:r>
    </w:p>
    <w:p w:rsidR="0056117C" w:rsidRPr="0056117C" w:rsidRDefault="0056117C" w:rsidP="0056117C">
      <w:pPr>
        <w:spacing w:line="184" w:lineRule="atLeast"/>
        <w:ind w:left="720"/>
        <w:rPr>
          <w:rFonts w:ascii="Bookman Old Style" w:hAnsi="Bookman Old Style"/>
          <w:iCs/>
          <w:sz w:val="24"/>
          <w:szCs w:val="24"/>
        </w:rPr>
      </w:pPr>
    </w:p>
    <w:p w:rsidR="00091E51" w:rsidRDefault="00091E51">
      <w:pPr>
        <w:spacing w:line="240" w:lineRule="auto"/>
        <w:rPr>
          <w:rFonts w:ascii="Bookman Old Style" w:eastAsia="Times New Roman" w:hAnsi="Bookman Old Style" w:cs="Times New Roman"/>
          <w:sz w:val="24"/>
          <w:szCs w:val="24"/>
        </w:rPr>
      </w:pPr>
    </w:p>
    <w:p w:rsidR="00091E51" w:rsidRDefault="00091E51">
      <w:pPr>
        <w:rPr>
          <w:rFonts w:ascii="Bookman Old Style" w:hAnsi="Bookman Old Style"/>
          <w:sz w:val="24"/>
          <w:szCs w:val="24"/>
        </w:rPr>
      </w:pPr>
    </w:p>
    <w:sectPr w:rsidR="00091E51" w:rsidSect="00F531F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3969" w:rsidRDefault="00143969">
      <w:pPr>
        <w:spacing w:line="240" w:lineRule="auto"/>
      </w:pPr>
      <w:r>
        <w:separator/>
      </w:r>
    </w:p>
  </w:endnote>
  <w:endnote w:type="continuationSeparator" w:id="0">
    <w:p w:rsidR="00143969" w:rsidRDefault="0014396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default"/>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altName w:val="Siyam Rupali"/>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3969" w:rsidRDefault="00143969">
      <w:pPr>
        <w:spacing w:after="0"/>
      </w:pPr>
      <w:r>
        <w:separator/>
      </w:r>
    </w:p>
  </w:footnote>
  <w:footnote w:type="continuationSeparator" w:id="0">
    <w:p w:rsidR="00143969" w:rsidRDefault="0014396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EFFBA35"/>
    <w:multiLevelType w:val="singleLevel"/>
    <w:tmpl w:val="9EFFBA35"/>
    <w:lvl w:ilvl="0">
      <w:start w:val="1"/>
      <w:numFmt w:val="lowerRoman"/>
      <w:lvlText w:val="%1."/>
      <w:lvlJc w:val="left"/>
      <w:pPr>
        <w:tabs>
          <w:tab w:val="left" w:pos="425"/>
        </w:tabs>
        <w:ind w:left="425" w:hanging="425"/>
      </w:pPr>
      <w:rPr>
        <w:rFonts w:hint="default"/>
      </w:rPr>
    </w:lvl>
  </w:abstractNum>
  <w:abstractNum w:abstractNumId="1">
    <w:nsid w:val="B6F8B67D"/>
    <w:multiLevelType w:val="multilevel"/>
    <w:tmpl w:val="B6F8B67D"/>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2">
    <w:nsid w:val="B9F8A27C"/>
    <w:multiLevelType w:val="multilevel"/>
    <w:tmpl w:val="B9F8A27C"/>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3">
    <w:nsid w:val="BBF9B621"/>
    <w:multiLevelType w:val="multilevel"/>
    <w:tmpl w:val="BBF9B621"/>
    <w:lvl w:ilvl="0">
      <w:start w:val="1"/>
      <w:numFmt w:val="decimal"/>
      <w:lvlText w:val="%1."/>
      <w:lvlJc w:val="left"/>
      <w:pPr>
        <w:tabs>
          <w:tab w:val="left" w:pos="1080"/>
        </w:tabs>
        <w:ind w:left="108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4">
    <w:nsid w:val="C7B604A8"/>
    <w:multiLevelType w:val="multilevel"/>
    <w:tmpl w:val="C7B604A8"/>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5">
    <w:nsid w:val="D35E071B"/>
    <w:multiLevelType w:val="multilevel"/>
    <w:tmpl w:val="D35E071B"/>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6">
    <w:nsid w:val="D7DEC1A8"/>
    <w:multiLevelType w:val="multilevel"/>
    <w:tmpl w:val="D7DEC1A8"/>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7">
    <w:nsid w:val="DFEE6571"/>
    <w:multiLevelType w:val="singleLevel"/>
    <w:tmpl w:val="DFEE6571"/>
    <w:lvl w:ilvl="0">
      <w:start w:val="1"/>
      <w:numFmt w:val="lowerRoman"/>
      <w:lvlText w:val="%1."/>
      <w:lvlJc w:val="left"/>
      <w:pPr>
        <w:tabs>
          <w:tab w:val="left" w:pos="425"/>
        </w:tabs>
        <w:ind w:left="425" w:hanging="425"/>
      </w:pPr>
      <w:rPr>
        <w:rFonts w:hint="default"/>
      </w:rPr>
    </w:lvl>
  </w:abstractNum>
  <w:abstractNum w:abstractNumId="8">
    <w:nsid w:val="E7B7705A"/>
    <w:multiLevelType w:val="multilevel"/>
    <w:tmpl w:val="E7B7705A"/>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9">
    <w:nsid w:val="EF6E3462"/>
    <w:multiLevelType w:val="multilevel"/>
    <w:tmpl w:val="EF6E3462"/>
    <w:lvl w:ilvl="0">
      <w:start w:val="1"/>
      <w:numFmt w:val="decimal"/>
      <w:lvlText w:val="%1."/>
      <w:lvlJc w:val="left"/>
      <w:pPr>
        <w:tabs>
          <w:tab w:val="left" w:pos="1080"/>
        </w:tabs>
        <w:ind w:left="108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10">
    <w:nsid w:val="F95D390C"/>
    <w:multiLevelType w:val="multilevel"/>
    <w:tmpl w:val="F95D390C"/>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11">
    <w:nsid w:val="FF6F28A8"/>
    <w:multiLevelType w:val="multilevel"/>
    <w:tmpl w:val="FF6F28A8"/>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12">
    <w:nsid w:val="FFFFFAE8"/>
    <w:multiLevelType w:val="multilevel"/>
    <w:tmpl w:val="FFFFFAE8"/>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13">
    <w:nsid w:val="00000009"/>
    <w:multiLevelType w:val="multilevel"/>
    <w:tmpl w:val="00000009"/>
    <w:lvl w:ilvl="0">
      <w:start w:val="1"/>
      <w:numFmt w:val="bullet"/>
      <w:lvlText w:val=""/>
      <w:lvlJc w:val="left"/>
      <w:pPr>
        <w:tabs>
          <w:tab w:val="left" w:pos="720"/>
        </w:tabs>
        <w:ind w:left="720" w:hanging="360"/>
      </w:pPr>
      <w:rPr>
        <w:rFonts w:ascii="Symbol" w:hAnsi="Symbol" w:cs="OpenSymbol"/>
      </w:rPr>
    </w:lvl>
    <w:lvl w:ilvl="1">
      <w:start w:val="1"/>
      <w:numFmt w:val="bullet"/>
      <w:lvlText w:val="◦"/>
      <w:lvlJc w:val="left"/>
      <w:pPr>
        <w:tabs>
          <w:tab w:val="left" w:pos="1080"/>
        </w:tabs>
        <w:ind w:left="1080" w:hanging="360"/>
      </w:pPr>
      <w:rPr>
        <w:rFonts w:ascii="OpenSymbol" w:hAnsi="OpenSymbol" w:cs="OpenSymbol"/>
      </w:rPr>
    </w:lvl>
    <w:lvl w:ilvl="2">
      <w:start w:val="1"/>
      <w:numFmt w:val="bullet"/>
      <w:lvlText w:val="▪"/>
      <w:lvlJc w:val="left"/>
      <w:pPr>
        <w:tabs>
          <w:tab w:val="left" w:pos="1440"/>
        </w:tabs>
        <w:ind w:left="1440" w:hanging="360"/>
      </w:pPr>
      <w:rPr>
        <w:rFonts w:ascii="OpenSymbol" w:hAnsi="OpenSymbol" w:cs="OpenSymbol"/>
      </w:rPr>
    </w:lvl>
    <w:lvl w:ilvl="3">
      <w:start w:val="1"/>
      <w:numFmt w:val="bullet"/>
      <w:lvlText w:val=""/>
      <w:lvlJc w:val="left"/>
      <w:pPr>
        <w:tabs>
          <w:tab w:val="left" w:pos="1800"/>
        </w:tabs>
        <w:ind w:left="1800" w:hanging="360"/>
      </w:pPr>
      <w:rPr>
        <w:rFonts w:ascii="Symbol" w:hAnsi="Symbol" w:cs="OpenSymbol"/>
      </w:rPr>
    </w:lvl>
    <w:lvl w:ilvl="4">
      <w:start w:val="1"/>
      <w:numFmt w:val="bullet"/>
      <w:lvlText w:val="◦"/>
      <w:lvlJc w:val="left"/>
      <w:pPr>
        <w:tabs>
          <w:tab w:val="left" w:pos="2160"/>
        </w:tabs>
        <w:ind w:left="2160" w:hanging="360"/>
      </w:pPr>
      <w:rPr>
        <w:rFonts w:ascii="OpenSymbol" w:hAnsi="OpenSymbol" w:cs="OpenSymbol"/>
      </w:rPr>
    </w:lvl>
    <w:lvl w:ilvl="5">
      <w:start w:val="1"/>
      <w:numFmt w:val="bullet"/>
      <w:lvlText w:val="▪"/>
      <w:lvlJc w:val="left"/>
      <w:pPr>
        <w:tabs>
          <w:tab w:val="left" w:pos="2520"/>
        </w:tabs>
        <w:ind w:left="2520" w:hanging="360"/>
      </w:pPr>
      <w:rPr>
        <w:rFonts w:ascii="OpenSymbol" w:hAnsi="OpenSymbol" w:cs="OpenSymbol"/>
      </w:rPr>
    </w:lvl>
    <w:lvl w:ilvl="6">
      <w:start w:val="1"/>
      <w:numFmt w:val="bullet"/>
      <w:lvlText w:val=""/>
      <w:lvlJc w:val="left"/>
      <w:pPr>
        <w:tabs>
          <w:tab w:val="left" w:pos="2880"/>
        </w:tabs>
        <w:ind w:left="2880" w:hanging="360"/>
      </w:pPr>
      <w:rPr>
        <w:rFonts w:ascii="Symbol" w:hAnsi="Symbol" w:cs="OpenSymbol"/>
      </w:rPr>
    </w:lvl>
    <w:lvl w:ilvl="7">
      <w:start w:val="1"/>
      <w:numFmt w:val="bullet"/>
      <w:lvlText w:val="◦"/>
      <w:lvlJc w:val="left"/>
      <w:pPr>
        <w:tabs>
          <w:tab w:val="left" w:pos="3240"/>
        </w:tabs>
        <w:ind w:left="3240" w:hanging="360"/>
      </w:pPr>
      <w:rPr>
        <w:rFonts w:ascii="OpenSymbol" w:hAnsi="OpenSymbol" w:cs="OpenSymbol"/>
      </w:rPr>
    </w:lvl>
    <w:lvl w:ilvl="8">
      <w:start w:val="1"/>
      <w:numFmt w:val="bullet"/>
      <w:lvlText w:val="▪"/>
      <w:lvlJc w:val="left"/>
      <w:pPr>
        <w:tabs>
          <w:tab w:val="left" w:pos="3600"/>
        </w:tabs>
        <w:ind w:left="3600" w:hanging="360"/>
      </w:pPr>
      <w:rPr>
        <w:rFonts w:ascii="OpenSymbol" w:hAnsi="OpenSymbol" w:cs="OpenSymbol"/>
      </w:rPr>
    </w:lvl>
  </w:abstractNum>
  <w:abstractNum w:abstractNumId="14">
    <w:nsid w:val="0000000D"/>
    <w:multiLevelType w:val="multilevel"/>
    <w:tmpl w:val="0000000D"/>
    <w:lvl w:ilvl="0">
      <w:start w:val="1"/>
      <w:numFmt w:val="decimal"/>
      <w:lvlText w:val="%1."/>
      <w:lvlJc w:val="left"/>
      <w:pPr>
        <w:tabs>
          <w:tab w:val="left" w:pos="1080"/>
        </w:tabs>
        <w:ind w:left="108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15">
    <w:nsid w:val="00000010"/>
    <w:multiLevelType w:val="multilevel"/>
    <w:tmpl w:val="00000010"/>
    <w:lvl w:ilvl="0">
      <w:start w:val="1"/>
      <w:numFmt w:val="decimal"/>
      <w:lvlText w:val="%1."/>
      <w:lvlJc w:val="left"/>
      <w:pPr>
        <w:tabs>
          <w:tab w:val="left" w:pos="1080"/>
        </w:tabs>
        <w:ind w:left="108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16">
    <w:nsid w:val="00000012"/>
    <w:multiLevelType w:val="multilevel"/>
    <w:tmpl w:val="00000012"/>
    <w:lvl w:ilvl="0">
      <w:start w:val="1"/>
      <w:numFmt w:val="decimal"/>
      <w:lvlText w:val="%1."/>
      <w:lvlJc w:val="left"/>
      <w:pPr>
        <w:tabs>
          <w:tab w:val="left" w:pos="1080"/>
        </w:tabs>
        <w:ind w:left="108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17">
    <w:nsid w:val="00000014"/>
    <w:multiLevelType w:val="multilevel"/>
    <w:tmpl w:val="00000014"/>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18">
    <w:nsid w:val="0000001D"/>
    <w:multiLevelType w:val="multilevel"/>
    <w:tmpl w:val="0000001D"/>
    <w:lvl w:ilvl="0">
      <w:start w:val="1"/>
      <w:numFmt w:val="decimal"/>
      <w:lvlText w:val="%1."/>
      <w:lvlJc w:val="left"/>
      <w:pPr>
        <w:tabs>
          <w:tab w:val="left" w:pos="1080"/>
        </w:tabs>
        <w:ind w:left="108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19">
    <w:nsid w:val="2A1359DE"/>
    <w:multiLevelType w:val="multilevel"/>
    <w:tmpl w:val="EF6E3462"/>
    <w:lvl w:ilvl="0">
      <w:start w:val="1"/>
      <w:numFmt w:val="decimal"/>
      <w:lvlText w:val="%1."/>
      <w:lvlJc w:val="left"/>
      <w:pPr>
        <w:tabs>
          <w:tab w:val="left" w:pos="1080"/>
        </w:tabs>
        <w:ind w:left="108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20">
    <w:nsid w:val="3E378F87"/>
    <w:multiLevelType w:val="multilevel"/>
    <w:tmpl w:val="3E378F87"/>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abstractNum w:abstractNumId="21">
    <w:nsid w:val="42737392"/>
    <w:multiLevelType w:val="multilevel"/>
    <w:tmpl w:val="4273739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4574376E"/>
    <w:multiLevelType w:val="multilevel"/>
    <w:tmpl w:val="6C64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344081"/>
    <w:multiLevelType w:val="multilevel"/>
    <w:tmpl w:val="A0F2FA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67F570C5"/>
    <w:multiLevelType w:val="multilevel"/>
    <w:tmpl w:val="67F570C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7FFB8427"/>
    <w:multiLevelType w:val="multilevel"/>
    <w:tmpl w:val="7FFB8427"/>
    <w:lvl w:ilvl="0">
      <w:start w:val="1"/>
      <w:numFmt w:val="decimal"/>
      <w:lvlText w:val="%1."/>
      <w:lvlJc w:val="left"/>
      <w:pPr>
        <w:tabs>
          <w:tab w:val="left" w:pos="1080"/>
        </w:tabs>
        <w:ind w:left="1080" w:hanging="360"/>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160"/>
        </w:tabs>
        <w:ind w:left="2160" w:hanging="360"/>
      </w:pPr>
    </w:lvl>
    <w:lvl w:ilvl="4">
      <w:start w:val="1"/>
      <w:numFmt w:val="decimal"/>
      <w:lvlText w:val="%5."/>
      <w:lvlJc w:val="left"/>
      <w:pPr>
        <w:tabs>
          <w:tab w:val="left" w:pos="2520"/>
        </w:tabs>
        <w:ind w:left="2520" w:hanging="360"/>
      </w:pPr>
    </w:lvl>
    <w:lvl w:ilvl="5">
      <w:start w:val="1"/>
      <w:numFmt w:val="decimal"/>
      <w:lvlText w:val="%6."/>
      <w:lvlJc w:val="left"/>
      <w:pPr>
        <w:tabs>
          <w:tab w:val="left" w:pos="2880"/>
        </w:tabs>
        <w:ind w:left="2880" w:hanging="360"/>
      </w:pPr>
    </w:lvl>
    <w:lvl w:ilvl="6">
      <w:start w:val="1"/>
      <w:numFmt w:val="decimal"/>
      <w:lvlText w:val="%7."/>
      <w:lvlJc w:val="left"/>
      <w:pPr>
        <w:tabs>
          <w:tab w:val="left" w:pos="3240"/>
        </w:tabs>
        <w:ind w:left="3240" w:hanging="360"/>
      </w:pPr>
    </w:lvl>
    <w:lvl w:ilvl="7">
      <w:start w:val="1"/>
      <w:numFmt w:val="decimal"/>
      <w:lvlText w:val="%8."/>
      <w:lvlJc w:val="left"/>
      <w:pPr>
        <w:tabs>
          <w:tab w:val="left" w:pos="3600"/>
        </w:tabs>
        <w:ind w:left="3600" w:hanging="360"/>
      </w:pPr>
    </w:lvl>
    <w:lvl w:ilvl="8">
      <w:start w:val="1"/>
      <w:numFmt w:val="decimal"/>
      <w:lvlText w:val="%9."/>
      <w:lvlJc w:val="left"/>
      <w:pPr>
        <w:tabs>
          <w:tab w:val="left" w:pos="3960"/>
        </w:tabs>
        <w:ind w:left="3960" w:hanging="360"/>
      </w:pPr>
    </w:lvl>
  </w:abstractNum>
  <w:num w:numId="1">
    <w:abstractNumId w:val="21"/>
  </w:num>
  <w:num w:numId="2">
    <w:abstractNumId w:val="8"/>
  </w:num>
  <w:num w:numId="3">
    <w:abstractNumId w:val="13"/>
  </w:num>
  <w:num w:numId="4">
    <w:abstractNumId w:val="1"/>
  </w:num>
  <w:num w:numId="5">
    <w:abstractNumId w:val="6"/>
  </w:num>
  <w:num w:numId="6">
    <w:abstractNumId w:val="14"/>
  </w:num>
  <w:num w:numId="7">
    <w:abstractNumId w:val="12"/>
  </w:num>
  <w:num w:numId="8">
    <w:abstractNumId w:val="11"/>
  </w:num>
  <w:num w:numId="9">
    <w:abstractNumId w:val="15"/>
  </w:num>
  <w:num w:numId="10">
    <w:abstractNumId w:val="3"/>
  </w:num>
  <w:num w:numId="11">
    <w:abstractNumId w:val="7"/>
  </w:num>
  <w:num w:numId="12">
    <w:abstractNumId w:val="16"/>
  </w:num>
  <w:num w:numId="13">
    <w:abstractNumId w:val="17"/>
  </w:num>
  <w:num w:numId="14">
    <w:abstractNumId w:val="2"/>
  </w:num>
  <w:num w:numId="15">
    <w:abstractNumId w:val="0"/>
  </w:num>
  <w:num w:numId="16">
    <w:abstractNumId w:val="20"/>
  </w:num>
  <w:num w:numId="17">
    <w:abstractNumId w:val="25"/>
  </w:num>
  <w:num w:numId="18">
    <w:abstractNumId w:val="5"/>
  </w:num>
  <w:num w:numId="19">
    <w:abstractNumId w:val="10"/>
  </w:num>
  <w:num w:numId="20">
    <w:abstractNumId w:val="4"/>
  </w:num>
  <w:num w:numId="21">
    <w:abstractNumId w:val="18"/>
  </w:num>
  <w:num w:numId="22">
    <w:abstractNumId w:val="9"/>
  </w:num>
  <w:num w:numId="23">
    <w:abstractNumId w:val="24"/>
  </w:num>
  <w:num w:numId="24">
    <w:abstractNumId w:val="22"/>
  </w:num>
  <w:num w:numId="25">
    <w:abstractNumId w:val="19"/>
  </w:num>
  <w:num w:numId="2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AC1DF7"/>
    <w:rsid w:val="9ABBF609"/>
    <w:rsid w:val="ACFD2D8B"/>
    <w:rsid w:val="AD6F3BFC"/>
    <w:rsid w:val="ADD8687A"/>
    <w:rsid w:val="B6BF7570"/>
    <w:rsid w:val="B6D249AE"/>
    <w:rsid w:val="B7F57F62"/>
    <w:rsid w:val="BEB163D8"/>
    <w:rsid w:val="CDBE7A36"/>
    <w:rsid w:val="CFCB56B4"/>
    <w:rsid w:val="DB472492"/>
    <w:rsid w:val="DCFF1A73"/>
    <w:rsid w:val="DEC7EBEF"/>
    <w:rsid w:val="DF3FE573"/>
    <w:rsid w:val="DFB7189D"/>
    <w:rsid w:val="DFEDA691"/>
    <w:rsid w:val="DFFB44BE"/>
    <w:rsid w:val="E576E465"/>
    <w:rsid w:val="E77D1AD9"/>
    <w:rsid w:val="EAFFF733"/>
    <w:rsid w:val="ED7F2403"/>
    <w:rsid w:val="EF3FB480"/>
    <w:rsid w:val="EF7F588E"/>
    <w:rsid w:val="F05E8D63"/>
    <w:rsid w:val="F2AFE849"/>
    <w:rsid w:val="F54C0DE7"/>
    <w:rsid w:val="F5A3F37A"/>
    <w:rsid w:val="F75D7AEC"/>
    <w:rsid w:val="F79A4D46"/>
    <w:rsid w:val="F7F1B5A6"/>
    <w:rsid w:val="F7FE5BD1"/>
    <w:rsid w:val="F7FEA2BA"/>
    <w:rsid w:val="FB1FC49B"/>
    <w:rsid w:val="FBB772B7"/>
    <w:rsid w:val="FD9F686F"/>
    <w:rsid w:val="FDFB9508"/>
    <w:rsid w:val="FDFC3043"/>
    <w:rsid w:val="FF76ED03"/>
    <w:rsid w:val="FF7E61F9"/>
    <w:rsid w:val="FFAE3556"/>
    <w:rsid w:val="FFB37381"/>
    <w:rsid w:val="FFBE71ED"/>
    <w:rsid w:val="FFEF54E7"/>
    <w:rsid w:val="FFF20E3C"/>
    <w:rsid w:val="00091E51"/>
    <w:rsid w:val="00143969"/>
    <w:rsid w:val="001A7A78"/>
    <w:rsid w:val="002817CE"/>
    <w:rsid w:val="002F156D"/>
    <w:rsid w:val="003A6C04"/>
    <w:rsid w:val="00455DC5"/>
    <w:rsid w:val="00500783"/>
    <w:rsid w:val="0056117C"/>
    <w:rsid w:val="0057483A"/>
    <w:rsid w:val="005A5257"/>
    <w:rsid w:val="0078655B"/>
    <w:rsid w:val="0083094D"/>
    <w:rsid w:val="00847C8D"/>
    <w:rsid w:val="00863DF6"/>
    <w:rsid w:val="00936F8B"/>
    <w:rsid w:val="00937DFD"/>
    <w:rsid w:val="00A12E30"/>
    <w:rsid w:val="00AA5A2A"/>
    <w:rsid w:val="00AC1DF7"/>
    <w:rsid w:val="00B261EB"/>
    <w:rsid w:val="00C12731"/>
    <w:rsid w:val="00C876D9"/>
    <w:rsid w:val="00C87797"/>
    <w:rsid w:val="00CE7BFB"/>
    <w:rsid w:val="00D92F07"/>
    <w:rsid w:val="00E85D11"/>
    <w:rsid w:val="00E96B93"/>
    <w:rsid w:val="00F531F9"/>
    <w:rsid w:val="02CC61D0"/>
    <w:rsid w:val="06FFEC56"/>
    <w:rsid w:val="17BD0561"/>
    <w:rsid w:val="1FDF5D01"/>
    <w:rsid w:val="1FEE1E28"/>
    <w:rsid w:val="2DFBD2DF"/>
    <w:rsid w:val="37DECA7A"/>
    <w:rsid w:val="3EDB4B60"/>
    <w:rsid w:val="3F7357AC"/>
    <w:rsid w:val="3FC68917"/>
    <w:rsid w:val="3FFB3CC7"/>
    <w:rsid w:val="496BB683"/>
    <w:rsid w:val="58EF3D30"/>
    <w:rsid w:val="5BD9B5C7"/>
    <w:rsid w:val="5C5AE62A"/>
    <w:rsid w:val="5DCD8E99"/>
    <w:rsid w:val="5F2A081D"/>
    <w:rsid w:val="5FDD880F"/>
    <w:rsid w:val="5FED07B5"/>
    <w:rsid w:val="69FFBD33"/>
    <w:rsid w:val="6BF3DC72"/>
    <w:rsid w:val="73FCA6B6"/>
    <w:rsid w:val="75BAEE38"/>
    <w:rsid w:val="75F7651E"/>
    <w:rsid w:val="75FFC687"/>
    <w:rsid w:val="77E5E8FE"/>
    <w:rsid w:val="79E8E294"/>
    <w:rsid w:val="7A33A7CA"/>
    <w:rsid w:val="7BC3019E"/>
    <w:rsid w:val="7CD35925"/>
    <w:rsid w:val="7D870013"/>
    <w:rsid w:val="7DDB2A94"/>
    <w:rsid w:val="7E5E7F06"/>
    <w:rsid w:val="7EE5413C"/>
    <w:rsid w:val="7FDF7238"/>
    <w:rsid w:val="7FFE1F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Normal Table" w:qFormat="1"/>
    <w:lsdException w:name="Table Grid"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1F9"/>
    <w:pPr>
      <w:spacing w:after="200" w:line="276" w:lineRule="auto"/>
    </w:pPr>
    <w:rPr>
      <w:sz w:val="22"/>
      <w:szCs w:val="22"/>
    </w:rPr>
  </w:style>
  <w:style w:type="paragraph" w:styleId="Heading1">
    <w:name w:val="heading 1"/>
    <w:basedOn w:val="Normal"/>
    <w:link w:val="Heading1Char"/>
    <w:uiPriority w:val="9"/>
    <w:qFormat/>
    <w:rsid w:val="00D92F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qFormat/>
    <w:rsid w:val="00F531F9"/>
    <w:rPr>
      <w:color w:val="0000FF"/>
      <w:u w:val="single"/>
    </w:rPr>
  </w:style>
  <w:style w:type="table" w:styleId="TableGrid">
    <w:name w:val="Table Grid"/>
    <w:basedOn w:val="TableNormal"/>
    <w:qFormat/>
    <w:rsid w:val="00F531F9"/>
    <w:pPr>
      <w:widowControl w:val="0"/>
      <w:jc w:val="both"/>
    </w:pPr>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31F9"/>
    <w:pPr>
      <w:ind w:left="720"/>
      <w:contextualSpacing/>
    </w:pPr>
  </w:style>
  <w:style w:type="paragraph" w:customStyle="1" w:styleId="Default">
    <w:name w:val="Default"/>
    <w:rsid w:val="003A6C04"/>
    <w:pPr>
      <w:autoSpaceDE w:val="0"/>
      <w:autoSpaceDN w:val="0"/>
      <w:adjustRightInd w:val="0"/>
    </w:pPr>
    <w:rPr>
      <w:rFonts w:ascii="Times New Roman" w:hAnsi="Times New Roman" w:cs="Times New Roman"/>
      <w:color w:val="000000"/>
      <w:sz w:val="24"/>
      <w:szCs w:val="24"/>
    </w:rPr>
  </w:style>
  <w:style w:type="character" w:customStyle="1" w:styleId="UnresolvedMention">
    <w:name w:val="Unresolved Mention"/>
    <w:basedOn w:val="DefaultParagraphFont"/>
    <w:uiPriority w:val="99"/>
    <w:semiHidden/>
    <w:unhideWhenUsed/>
    <w:rsid w:val="003A6C04"/>
    <w:rPr>
      <w:color w:val="605E5C"/>
      <w:shd w:val="clear" w:color="auto" w:fill="E1DFDD"/>
    </w:rPr>
  </w:style>
  <w:style w:type="character" w:styleId="Strong">
    <w:name w:val="Strong"/>
    <w:basedOn w:val="DefaultParagraphFont"/>
    <w:uiPriority w:val="22"/>
    <w:qFormat/>
    <w:rsid w:val="00C12731"/>
    <w:rPr>
      <w:b/>
      <w:bCs/>
    </w:rPr>
  </w:style>
  <w:style w:type="character" w:customStyle="1" w:styleId="Heading1Char">
    <w:name w:val="Heading 1 Char"/>
    <w:basedOn w:val="DefaultParagraphFont"/>
    <w:link w:val="Heading1"/>
    <w:uiPriority w:val="9"/>
    <w:rsid w:val="00D92F07"/>
    <w:rPr>
      <w:rFonts w:ascii="Times New Roman" w:eastAsia="Times New Roman" w:hAnsi="Times New Roman" w:cs="Times New Roman"/>
      <w:b/>
      <w:bCs/>
      <w:kern w:val="36"/>
      <w:sz w:val="48"/>
      <w:szCs w:val="48"/>
    </w:rPr>
  </w:style>
  <w:style w:type="character" w:customStyle="1" w:styleId="a-size-extra-large">
    <w:name w:val="a-size-extra-large"/>
    <w:basedOn w:val="DefaultParagraphFont"/>
    <w:rsid w:val="00D92F07"/>
  </w:style>
  <w:style w:type="character" w:customStyle="1" w:styleId="author">
    <w:name w:val="author"/>
    <w:basedOn w:val="DefaultParagraphFont"/>
    <w:rsid w:val="00D92F07"/>
  </w:style>
  <w:style w:type="character" w:customStyle="1" w:styleId="a-color-secondary">
    <w:name w:val="a-color-secondary"/>
    <w:basedOn w:val="DefaultParagraphFont"/>
    <w:rsid w:val="00D92F07"/>
  </w:style>
  <w:style w:type="character" w:customStyle="1" w:styleId="InternetLink">
    <w:name w:val="Internet Link"/>
    <w:rsid w:val="0056117C"/>
    <w:rPr>
      <w:color w:val="000080"/>
      <w:u w:val="single"/>
    </w:rPr>
  </w:style>
  <w:style w:type="paragraph" w:styleId="BalloonText">
    <w:name w:val="Balloon Text"/>
    <w:basedOn w:val="Normal"/>
    <w:link w:val="BalloonTextChar"/>
    <w:uiPriority w:val="99"/>
    <w:semiHidden/>
    <w:unhideWhenUsed/>
    <w:rsid w:val="00455D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DC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23027427">
      <w:bodyDiv w:val="1"/>
      <w:marLeft w:val="0"/>
      <w:marRight w:val="0"/>
      <w:marTop w:val="0"/>
      <w:marBottom w:val="0"/>
      <w:divBdr>
        <w:top w:val="none" w:sz="0" w:space="0" w:color="auto"/>
        <w:left w:val="none" w:sz="0" w:space="0" w:color="auto"/>
        <w:bottom w:val="none" w:sz="0" w:space="0" w:color="auto"/>
        <w:right w:val="none" w:sz="0" w:space="0" w:color="auto"/>
      </w:divBdr>
    </w:div>
    <w:div w:id="389889235">
      <w:bodyDiv w:val="1"/>
      <w:marLeft w:val="0"/>
      <w:marRight w:val="0"/>
      <w:marTop w:val="0"/>
      <w:marBottom w:val="0"/>
      <w:divBdr>
        <w:top w:val="none" w:sz="0" w:space="0" w:color="auto"/>
        <w:left w:val="none" w:sz="0" w:space="0" w:color="auto"/>
        <w:bottom w:val="none" w:sz="0" w:space="0" w:color="auto"/>
        <w:right w:val="none" w:sz="0" w:space="0" w:color="auto"/>
      </w:divBdr>
    </w:div>
    <w:div w:id="657264936">
      <w:bodyDiv w:val="1"/>
      <w:marLeft w:val="0"/>
      <w:marRight w:val="0"/>
      <w:marTop w:val="0"/>
      <w:marBottom w:val="0"/>
      <w:divBdr>
        <w:top w:val="none" w:sz="0" w:space="0" w:color="auto"/>
        <w:left w:val="none" w:sz="0" w:space="0" w:color="auto"/>
        <w:bottom w:val="none" w:sz="0" w:space="0" w:color="auto"/>
        <w:right w:val="none" w:sz="0" w:space="0" w:color="auto"/>
      </w:divBdr>
    </w:div>
    <w:div w:id="882906875">
      <w:bodyDiv w:val="1"/>
      <w:marLeft w:val="0"/>
      <w:marRight w:val="0"/>
      <w:marTop w:val="0"/>
      <w:marBottom w:val="0"/>
      <w:divBdr>
        <w:top w:val="none" w:sz="0" w:space="0" w:color="auto"/>
        <w:left w:val="none" w:sz="0" w:space="0" w:color="auto"/>
        <w:bottom w:val="none" w:sz="0" w:space="0" w:color="auto"/>
        <w:right w:val="none" w:sz="0" w:space="0" w:color="auto"/>
      </w:divBdr>
    </w:div>
    <w:div w:id="913465827">
      <w:bodyDiv w:val="1"/>
      <w:marLeft w:val="0"/>
      <w:marRight w:val="0"/>
      <w:marTop w:val="0"/>
      <w:marBottom w:val="0"/>
      <w:divBdr>
        <w:top w:val="none" w:sz="0" w:space="0" w:color="auto"/>
        <w:left w:val="none" w:sz="0" w:space="0" w:color="auto"/>
        <w:bottom w:val="none" w:sz="0" w:space="0" w:color="auto"/>
        <w:right w:val="none" w:sz="0" w:space="0" w:color="auto"/>
      </w:divBdr>
    </w:div>
    <w:div w:id="1051731672">
      <w:bodyDiv w:val="1"/>
      <w:marLeft w:val="0"/>
      <w:marRight w:val="0"/>
      <w:marTop w:val="0"/>
      <w:marBottom w:val="0"/>
      <w:divBdr>
        <w:top w:val="none" w:sz="0" w:space="0" w:color="auto"/>
        <w:left w:val="none" w:sz="0" w:space="0" w:color="auto"/>
        <w:bottom w:val="none" w:sz="0" w:space="0" w:color="auto"/>
        <w:right w:val="none" w:sz="0" w:space="0" w:color="auto"/>
      </w:divBdr>
    </w:div>
    <w:div w:id="1518959769">
      <w:bodyDiv w:val="1"/>
      <w:marLeft w:val="0"/>
      <w:marRight w:val="0"/>
      <w:marTop w:val="0"/>
      <w:marBottom w:val="0"/>
      <w:divBdr>
        <w:top w:val="none" w:sz="0" w:space="0" w:color="auto"/>
        <w:left w:val="none" w:sz="0" w:space="0" w:color="auto"/>
        <w:bottom w:val="none" w:sz="0" w:space="0" w:color="auto"/>
        <w:right w:val="none" w:sz="0" w:space="0" w:color="auto"/>
      </w:divBdr>
    </w:div>
    <w:div w:id="1634940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amazon.in/s/ref=dp_byline_sr_book_2?ie=UTF8&amp;field-author=Bill+Fenner&amp;search-alias=stripbooks" TargetMode="External"/><Relationship Id="rId3" Type="http://schemas.openxmlformats.org/officeDocument/2006/relationships/settings" Target="settings.xml"/><Relationship Id="rId21" Type="http://schemas.openxmlformats.org/officeDocument/2006/relationships/hyperlink" Target="https://www.youtube.com/watch?v=TkCSr30UojM" TargetMode="External"/><Relationship Id="rId7" Type="http://schemas.openxmlformats.org/officeDocument/2006/relationships/hyperlink" Target="mailto:Email:%20smohantyfcs@kiit.ac.in" TargetMode="External"/><Relationship Id="rId12" Type="http://schemas.openxmlformats.org/officeDocument/2006/relationships/image" Target="media/image5.png"/><Relationship Id="rId17" Type="http://schemas.openxmlformats.org/officeDocument/2006/relationships/hyperlink" Target="https://www.amazon.in/s/ref=dp_byline_sr_book_1?ie=UTF8&amp;field-author=W.+Stevens&amp;search-alias=stripbook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file:///C:\Users\KIIT01\Downloads\Wireshark%20Tutorial%20for%20Beginners%20-%20YouTub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mazon.in/s/ref=dp_byline_sr_book_3?ie=UTF8&amp;field-author=Andrew+Rudoff&amp;search-alias=stripbook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8</Pages>
  <Words>1272</Words>
  <Characters>7253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BISWAJIT SAHOO</dc:creator>
  <cp:lastModifiedBy>101367</cp:lastModifiedBy>
  <cp:revision>8</cp:revision>
  <cp:lastPrinted>2023-07-20T07:53:00Z</cp:lastPrinted>
  <dcterms:created xsi:type="dcterms:W3CDTF">2023-07-07T16:14:00Z</dcterms:created>
  <dcterms:modified xsi:type="dcterms:W3CDTF">2023-07-20T07:54:00Z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